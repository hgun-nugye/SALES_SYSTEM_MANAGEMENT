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 w:eastAsia="zh-CN" w:bidi="ar-SA"/>
        </w:rPr>
        <w:id w:val="14746544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bCs/>
          <w:sz w:val="26"/>
          <w:szCs w:val="26"/>
          <w:lang w:val="vi-VN" w:eastAsia="zh-CN" w:bidi="ar-SA"/>
        </w:rPr>
      </w:sdtEndPr>
      <w:sdtContent>
        <w:p w14:paraId="2AE46830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jc w:val="center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26"/>
              <w:szCs w:val="26"/>
              <w:lang w:val="vi-VN"/>
            </w:rPr>
            <w:t>MỤC LỤC</w:t>
          </w:r>
        </w:p>
        <w:p w14:paraId="61C1ECEE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_Toc8102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1: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_Toc8102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2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4F813B33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_Toc22405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2: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_Toc22405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7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656F4548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_Toc18994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3: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_Toc18994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14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5DB7A88D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_Toc14589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4: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_Toc14589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17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5520FCCC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_Toc5907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5: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_Toc5907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23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42EC7099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_Toc16542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6: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_Toc16542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28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42AE6379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_Toc28429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7: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_Toc28429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34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21EBF575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_Toc16193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8: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_Toc16193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43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5B7848C3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_Toc26127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9: Bottom up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_Toc26127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50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00EA44F3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_Toc28053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10: Bottom up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_Toc28053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60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7E9813EB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_Toc23714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11: Bottom up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_Toc23714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68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79CF0381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_Toc21064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12: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_Toc21064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81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  <w:p w14:paraId="2BC1658B">
          <w:pPr>
            <w:pStyle w:val="249"/>
            <w:pageBreakBefore w:val="0"/>
            <w:tabs>
              <w:tab w:val="right" w:leader="dot" w:pos="94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pacing w:before="120" w:after="120" w:line="360" w:lineRule="auto"/>
            <w:textAlignment w:val="auto"/>
            <w:rPr>
              <w:rFonts w:hint="default" w:ascii="Times New Roman" w:hAnsi="Times New Roman" w:cs="Times New Roman" w:eastAsiaTheme="minorEastAsia"/>
              <w:b/>
              <w:bCs/>
              <w:sz w:val="26"/>
              <w:szCs w:val="26"/>
              <w:lang w:val="vi-VN" w:eastAsia="zh-CN" w:bidi="ar-SA"/>
            </w:rPr>
          </w:pP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instrText xml:space="preserve"> HYPERLINK \l _Toc28130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t>Câu 13: Bottom-up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instrText xml:space="preserve"> PAGEREF _Toc28130 \h </w:instrTex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t>87</w:t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  <w:r>
            <w:rPr>
              <w:rFonts w:hint="default" w:ascii="Times New Roman" w:hAnsi="Times New Roman" w:cs="Times New Roman"/>
              <w:b/>
              <w:bCs/>
              <w:sz w:val="26"/>
              <w:szCs w:val="26"/>
              <w:lang w:val="vi-VN"/>
            </w:rPr>
            <w:fldChar w:fldCharType="end"/>
          </w:r>
        </w:p>
      </w:sdtContent>
    </w:sdt>
    <w:p w14:paraId="138D65CB">
      <w:pPr>
        <w:rPr>
          <w:rFonts w:hint="default" w:ascii="Times New Roman" w:hAnsi="Times New Roman" w:cs="Times New Roman" w:eastAsiaTheme="minorEastAsia"/>
          <w:b/>
          <w:bCs/>
          <w:sz w:val="26"/>
          <w:szCs w:val="26"/>
          <w:lang w:val="vi-VN" w:eastAsia="zh-CN" w:bidi="ar-SA"/>
        </w:rPr>
      </w:pPr>
      <w:r>
        <w:rPr>
          <w:rFonts w:hint="default" w:ascii="Times New Roman" w:hAnsi="Times New Roman" w:cs="Times New Roman" w:eastAsiaTheme="minorEastAsia"/>
          <w:b/>
          <w:bCs/>
          <w:sz w:val="26"/>
          <w:szCs w:val="26"/>
          <w:lang w:val="vi-VN" w:eastAsia="zh-CN" w:bidi="ar-SA"/>
        </w:rPr>
        <w:br w:type="page"/>
      </w:r>
    </w:p>
    <w:p w14:paraId="3E4200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PHÂN CÔNG BÀI TẬP</w:t>
      </w:r>
    </w:p>
    <w:tbl>
      <w:tblPr>
        <w:tblStyle w:val="1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4"/>
        <w:gridCol w:w="5323"/>
      </w:tblGrid>
      <w:tr w14:paraId="04F8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0AA2B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120" w:beforeAutospacing="0" w:after="120" w:afterAutospacing="0" w:line="360" w:lineRule="auto"/>
              <w:ind w:left="0" w:right="0"/>
              <w:jc w:val="center"/>
              <w:rPr>
                <w:rFonts w:hint="default" w:ascii="Times New Roman" w:hAnsi="Times New Roman" w:eastAsia="等线" w:cs="Times New Roman"/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Thành viên</w:t>
            </w:r>
          </w:p>
        </w:tc>
        <w:tc>
          <w:tcPr>
            <w:tcW w:w="2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C3B2E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120" w:beforeAutospacing="0" w:after="120" w:afterAutospacing="0" w:line="360" w:lineRule="auto"/>
              <w:ind w:left="0" w:right="0"/>
              <w:jc w:val="center"/>
              <w:rPr>
                <w:rFonts w:hint="default" w:ascii="Times New Roman" w:hAnsi="Times New Roman" w:eastAsia="等线" w:cs="Times New Roman"/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Bài tập</w:t>
            </w:r>
          </w:p>
        </w:tc>
      </w:tr>
      <w:tr w14:paraId="1653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9C326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120" w:beforeAutospacing="0" w:after="120" w:afterAutospacing="0" w:line="36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等线" w:cs="Times New Roman"/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Lê Văn Hòa</w:t>
            </w:r>
          </w:p>
        </w:tc>
        <w:tc>
          <w:tcPr>
            <w:tcW w:w="2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DEC6C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120" w:beforeAutospacing="0" w:after="120" w:afterAutospacing="0" w:line="36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等线" w:cs="Times New Roman"/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5, 9, 11</w:t>
            </w:r>
          </w:p>
        </w:tc>
      </w:tr>
      <w:tr w14:paraId="19AC4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0A9B9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120" w:beforeAutospacing="0" w:after="120" w:afterAutospacing="0" w:line="36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等线" w:cs="Times New Roman"/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Nguyễn Thị Thanh Hương</w:t>
            </w:r>
          </w:p>
        </w:tc>
        <w:tc>
          <w:tcPr>
            <w:tcW w:w="2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73E77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120" w:beforeAutospacing="0" w:after="120" w:afterAutospacing="0" w:line="36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等线" w:cs="Times New Roman"/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3, 12, 13</w:t>
            </w:r>
          </w:p>
        </w:tc>
      </w:tr>
      <w:tr w14:paraId="44E4B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F84FA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120" w:beforeAutospacing="0" w:after="120" w:afterAutospacing="0" w:line="36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等线" w:cs="Times New Roman"/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Lê Thị Nhung</w:t>
            </w:r>
          </w:p>
        </w:tc>
        <w:tc>
          <w:tcPr>
            <w:tcW w:w="2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D4621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120" w:beforeAutospacing="0" w:after="120" w:afterAutospacing="0" w:line="36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等线" w:cs="Times New Roman"/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4, 7, 10</w:t>
            </w:r>
          </w:p>
        </w:tc>
      </w:tr>
      <w:tr w14:paraId="65CC6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4620F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120" w:beforeAutospacing="0" w:after="120" w:afterAutospacing="0" w:line="36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等线" w:cs="Times New Roman"/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Bùi Gia Tiến</w:t>
            </w:r>
          </w:p>
        </w:tc>
        <w:tc>
          <w:tcPr>
            <w:tcW w:w="2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81881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pacing w:before="120" w:beforeAutospacing="0" w:after="120" w:afterAutospacing="0" w:line="360" w:lineRule="auto"/>
              <w:ind w:left="0" w:leftChars="0" w:right="0" w:firstLine="0" w:firstLineChars="0"/>
              <w:jc w:val="left"/>
              <w:rPr>
                <w:rFonts w:hint="default" w:ascii="Times New Roman" w:hAnsi="Times New Roman" w:eastAsia="等线" w:cs="Times New Roman"/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1, 2, 6, 8</w:t>
            </w:r>
          </w:p>
        </w:tc>
      </w:tr>
    </w:tbl>
    <w:p w14:paraId="000CA9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360" w:lineRule="auto"/>
        <w:textAlignment w:val="auto"/>
        <w:rPr>
          <w:rFonts w:hint="default" w:ascii="Times New Roman" w:hAnsi="Times New Roman" w:cs="Times New Roman" w:eastAsiaTheme="minorEastAsia"/>
          <w:b/>
          <w:bCs/>
          <w:sz w:val="26"/>
          <w:szCs w:val="26"/>
          <w:lang w:val="vi-VN" w:eastAsia="zh-CN" w:bidi="ar-SA"/>
        </w:rPr>
      </w:pPr>
    </w:p>
    <w:p w14:paraId="580C59D5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0" w:name="_Toc8102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50BE5E8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ind w:firstLine="720" w:firstLineChars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1:</w:t>
      </w:r>
      <w:bookmarkEnd w:id="0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5727F7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0:</w:t>
      </w:r>
    </w:p>
    <w:p w14:paraId="0FBDD3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7095" cy="2131060"/>
            <wp:effectExtent l="0" t="0" r="698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F0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1:</w:t>
      </w:r>
    </w:p>
    <w:p w14:paraId="15C2C4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8365" cy="513588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7F8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2:</w:t>
      </w:r>
    </w:p>
    <w:p w14:paraId="587040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1.1: Quản lý kho hàng</w:t>
      </w:r>
    </w:p>
    <w:p w14:paraId="6A6009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9000" cy="3519170"/>
            <wp:effectExtent l="0" t="0" r="508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76A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1.2: Quản lý loại hàng và mặt hàng</w:t>
      </w:r>
    </w:p>
    <w:p w14:paraId="1A1680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5825" cy="5427980"/>
            <wp:effectExtent l="0" t="0" r="825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5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76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1.3: Quản lý phiếu xuất - nhập</w:t>
      </w:r>
    </w:p>
    <w:p w14:paraId="6BE677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8365" cy="4126230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E1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1.4: Quản lý nhân viên</w:t>
      </w:r>
    </w:p>
    <w:p w14:paraId="4AA8E3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9635" cy="5344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 b="8976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53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FA32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1" w:name="_Toc22405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2:</w:t>
      </w:r>
      <w:bookmarkEnd w:id="1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1D97DD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0:</w:t>
      </w:r>
    </w:p>
    <w:p w14:paraId="0BBEE3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4555" cy="3057525"/>
            <wp:effectExtent l="0" t="0" r="9525" b="5715"/>
            <wp:docPr id="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CE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* Mức 1: </w:t>
      </w:r>
    </w:p>
    <w:p w14:paraId="6D8FD9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7730" cy="6477635"/>
            <wp:effectExtent l="0" t="0" r="6350" b="14605"/>
            <wp:docPr id="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647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86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2:</w:t>
      </w:r>
    </w:p>
    <w:p w14:paraId="4B3958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1.1: Quản lý cửa hàng</w:t>
      </w:r>
    </w:p>
    <w:p w14:paraId="24DADB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7095" cy="3708400"/>
            <wp:effectExtent l="0" t="0" r="6985" b="10160"/>
            <wp:docPr id="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74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1.2: Quản lý loại hàng và mặt hàng</w:t>
      </w:r>
    </w:p>
    <w:p w14:paraId="4D6746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70905" cy="5426710"/>
            <wp:effectExtent l="0" t="0" r="3175" b="13970"/>
            <wp:docPr id="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542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06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1.3: Quản lý phiếu giao hàng</w:t>
      </w:r>
    </w:p>
    <w:p w14:paraId="6368C5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8365" cy="4690745"/>
            <wp:effectExtent l="0" t="0" r="5715" b="3175"/>
            <wp:docPr id="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EB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1.4: Quản lý phiếu thanh toán</w:t>
      </w:r>
    </w:p>
    <w:p w14:paraId="56DB44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648325" cy="5372100"/>
            <wp:effectExtent l="0" t="0" r="5715" b="7620"/>
            <wp:docPr id="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FD2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1.5: Quản lý nhân viên</w:t>
      </w:r>
    </w:p>
    <w:p w14:paraId="2E9405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7325" cy="4600575"/>
            <wp:effectExtent l="0" t="0" r="5715" b="1905"/>
            <wp:docPr id="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3105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2" w:name="_Toc18994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3:</w:t>
      </w:r>
      <w:bookmarkEnd w:id="2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4B1548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0:</w:t>
      </w:r>
    </w:p>
    <w:p w14:paraId="30DF2C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70270" cy="262890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4E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*Mức 1:</w:t>
      </w:r>
    </w:p>
    <w:p w14:paraId="2D536B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4555" cy="3230245"/>
            <wp:effectExtent l="0" t="0" r="952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E79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* Mức 2: </w:t>
      </w:r>
    </w:p>
    <w:p w14:paraId="6A9869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1.1: Quản lý tài sản</w:t>
      </w:r>
    </w:p>
    <w:p w14:paraId="04E656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6460" cy="3114040"/>
            <wp:effectExtent l="0" t="0" r="762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C7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1.2: Quản lý dịch vụ</w:t>
      </w:r>
    </w:p>
    <w:p w14:paraId="242F48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7095" cy="3279775"/>
            <wp:effectExtent l="0" t="0" r="698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2B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1.3: Quản lý thuê phòng</w:t>
      </w:r>
    </w:p>
    <w:p w14:paraId="3F0719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6460" cy="3540125"/>
            <wp:effectExtent l="0" t="0" r="762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33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CEC35A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3" w:name="_Toc14589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4:</w:t>
      </w:r>
      <w:bookmarkEnd w:id="3"/>
    </w:p>
    <w:p w14:paraId="3833A4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*Mức 0: </w:t>
      </w:r>
    </w:p>
    <w:p w14:paraId="7DF9FA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938520" cy="3321685"/>
            <wp:effectExtent l="0" t="0" r="5080" b="635"/>
            <wp:docPr id="188539972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99721" name="Picture 1" descr="A diagram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69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1:</w:t>
      </w:r>
    </w:p>
    <w:p w14:paraId="0B817B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6013450" cy="3515360"/>
            <wp:effectExtent l="0" t="0" r="6350" b="5080"/>
            <wp:docPr id="135393050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30500" name="Picture 1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CF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2:</w:t>
      </w:r>
    </w:p>
    <w:p w14:paraId="4570C4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- Chức năng 1.1: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Chức năng quản lý phòng.</w:t>
      </w:r>
    </w:p>
    <w:p w14:paraId="1D35B1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869305" cy="3345180"/>
            <wp:effectExtent l="0" t="0" r="13335" b="7620"/>
            <wp:docPr id="54715560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55602" name="Picture 1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FB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- Chức năng 1.2: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Chức năng quản lý khách hàng</w:t>
      </w:r>
    </w:p>
    <w:p w14:paraId="5E997E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831205" cy="4542790"/>
            <wp:effectExtent l="0" t="0" r="5715" b="13970"/>
            <wp:docPr id="34666407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64077" name="Picture 1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CA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- Chức năng 1.3: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Chức năng quản lý hợp đồng</w:t>
      </w:r>
    </w:p>
    <w:p w14:paraId="2726D0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6325235" cy="4829810"/>
            <wp:effectExtent l="0" t="0" r="14605" b="1270"/>
            <wp:docPr id="58268992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9925" name="Picture 1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29203" cy="483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F2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- Chức năng 1.4: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Chức năng quản lý thanh toán</w:t>
      </w:r>
    </w:p>
    <w:p w14:paraId="373C91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814695" cy="3601085"/>
            <wp:effectExtent l="0" t="0" r="6985" b="10795"/>
            <wp:docPr id="167564312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43124" name="Picture 1" descr="A diagram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D8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- Chức năng 1.5: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chức năng quản lý nhân viên</w:t>
      </w:r>
    </w:p>
    <w:p w14:paraId="78384C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6072505" cy="3904615"/>
            <wp:effectExtent l="0" t="0" r="8255" b="12065"/>
            <wp:docPr id="73754564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45647" name="Picture 1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0EA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4" w:name="_Toc5907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5:</w:t>
      </w:r>
      <w:bookmarkEnd w:id="4"/>
    </w:p>
    <w:p w14:paraId="2BE9D9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*Mức 0: </w:t>
      </w:r>
    </w:p>
    <w:p w14:paraId="4CCB5D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731510" cy="3328035"/>
            <wp:effectExtent l="0" t="0" r="1397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0C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1:</w:t>
      </w:r>
    </w:p>
    <w:p w14:paraId="738E7A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4503420"/>
            <wp:effectExtent l="0" t="0" r="1397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11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2:</w:t>
      </w:r>
    </w:p>
    <w:p w14:paraId="0C6600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1.1: Quản lý căn hộ</w:t>
      </w:r>
    </w:p>
    <w:p w14:paraId="61BE38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4551680"/>
            <wp:effectExtent l="0" t="0" r="1397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0D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1.2: Quản lý khách hàng</w:t>
      </w:r>
    </w:p>
    <w:p w14:paraId="144AA2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156200" cy="3810000"/>
            <wp:effectExtent l="0" t="0" r="1016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3F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1.3: Quản lý hợp đồng</w:t>
      </w:r>
    </w:p>
    <w:p w14:paraId="586944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4253230"/>
            <wp:effectExtent l="0" t="0" r="13970" b="139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1E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1.4: Quản lý thanh toán</w:t>
      </w:r>
    </w:p>
    <w:p w14:paraId="1B5241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3719195"/>
            <wp:effectExtent l="0" t="0" r="13970" b="146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A4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1.5: Quản lý nhân khẩu tạm trú</w:t>
      </w:r>
    </w:p>
    <w:p w14:paraId="05BB8C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3493135"/>
            <wp:effectExtent l="0" t="0" r="13970" b="1206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62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C8C726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5" w:name="_Toc16542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6:</w:t>
      </w:r>
      <w:bookmarkEnd w:id="5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6ED7EF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0:</w:t>
      </w:r>
    </w:p>
    <w:p w14:paraId="7A972A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5190" cy="1751330"/>
            <wp:effectExtent l="0" t="0" r="889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D8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1:</w:t>
      </w:r>
    </w:p>
    <w:p w14:paraId="641A75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70270" cy="6296025"/>
            <wp:effectExtent l="0" t="0" r="3810" b="133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1A2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2:</w:t>
      </w:r>
    </w:p>
    <w:p w14:paraId="44C527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1.1: Quản lý bán hàng</w:t>
      </w:r>
    </w:p>
    <w:p w14:paraId="34522A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71540" cy="551688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0E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1.2: Quản lý khách hàng</w:t>
      </w:r>
    </w:p>
    <w:p w14:paraId="7D9CEE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810250" cy="6124575"/>
            <wp:effectExtent l="0" t="0" r="1143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411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1.3: Quản lý kho hàng</w:t>
      </w:r>
    </w:p>
    <w:p w14:paraId="7506CB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7730" cy="6597650"/>
            <wp:effectExtent l="0" t="0" r="635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659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F5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1.4: Quản lý đơn đặt hàng</w:t>
      </w:r>
    </w:p>
    <w:p w14:paraId="532F09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7730" cy="59385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3"/>
                    <a:srcRect b="5354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593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70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1.5: Quản lý nhà cung ứng</w:t>
      </w:r>
    </w:p>
    <w:p w14:paraId="1292F7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7730" cy="59677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3"/>
                    <a:srcRect b="4888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596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9A6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6" w:name="_Toc28429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7:</w:t>
      </w:r>
      <w:bookmarkEnd w:id="6"/>
    </w:p>
    <w:p w14:paraId="0107A5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*Mức 0: </w:t>
      </w:r>
    </w:p>
    <w:p w14:paraId="3E67A0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824855" cy="3357245"/>
            <wp:effectExtent l="0" t="0" r="12065" b="10795"/>
            <wp:docPr id="30307404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74044" name="Picture 1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87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1:</w:t>
      </w:r>
    </w:p>
    <w:p w14:paraId="3FA876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6442075" cy="3619500"/>
            <wp:effectExtent l="0" t="0" r="4445" b="7620"/>
            <wp:docPr id="64587406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74061" name="Picture 1" descr="A diagram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420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FA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2:</w:t>
      </w:r>
    </w:p>
    <w:p w14:paraId="43FE42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- Chức năng 1.1: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Chức năng quản lý sổ hộ khẩu</w:t>
      </w:r>
    </w:p>
    <w:p w14:paraId="61328E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937250" cy="3615690"/>
            <wp:effectExtent l="0" t="0" r="6350" b="11430"/>
            <wp:docPr id="145419619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96195" name="Picture 1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E0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- Chức năng 1.2: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Chức năng quản lý nhân khẩu</w:t>
      </w:r>
    </w:p>
    <w:p w14:paraId="1C5663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6356985" cy="3945255"/>
            <wp:effectExtent l="0" t="0" r="13335" b="1905"/>
            <wp:docPr id="196288422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84226" name="Picture 1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698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AD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- Chức năng 1.3: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Chức năng quản lý nhập khẩu</w:t>
      </w:r>
    </w:p>
    <w:p w14:paraId="2BD337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926455" cy="3405505"/>
            <wp:effectExtent l="0" t="0" r="1905" b="8255"/>
            <wp:docPr id="189837296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72961" name="Picture 1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77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1.4: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Chức năng quản lý khai sinh</w:t>
      </w:r>
    </w:p>
    <w:p w14:paraId="10D22E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944870" cy="4199255"/>
            <wp:effectExtent l="0" t="0" r="13970" b="6985"/>
            <wp:docPr id="1586345553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5553" name="Picture 1" descr="A diagram of a work flow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29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1.5: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Chức năng quản lý chuyển đi</w:t>
      </w:r>
    </w:p>
    <w:p w14:paraId="76056A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6096000" cy="3625215"/>
            <wp:effectExtent l="0" t="0" r="0" b="1905"/>
            <wp:docPr id="177309301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3015" name="Picture 1" descr="A diagram of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A4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1.6: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Chức năng quản lý tử vong</w:t>
      </w:r>
    </w:p>
    <w:p w14:paraId="5D673D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346065" cy="4248150"/>
            <wp:effectExtent l="0" t="0" r="3175" b="3810"/>
            <wp:docPr id="91493677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36774" name="Picture 1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E4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1.7: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Chức năng quản lý thay đổi chủ hộ</w:t>
      </w:r>
    </w:p>
    <w:p w14:paraId="3FA318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18" w:name="_GoBack"/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6158865" cy="4286885"/>
            <wp:effectExtent l="0" t="0" r="13335" b="10795"/>
            <wp:docPr id="172255959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59595" name="Picture 1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138F1A2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7" w:name="_Toc16193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8:</w:t>
      </w:r>
      <w:bookmarkEnd w:id="7"/>
    </w:p>
    <w:p w14:paraId="3A7339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0:</w:t>
      </w:r>
    </w:p>
    <w:p w14:paraId="3742A0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7730" cy="5283835"/>
            <wp:effectExtent l="0" t="0" r="6350" b="4445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48C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1:</w:t>
      </w:r>
    </w:p>
    <w:p w14:paraId="524AD2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6460" cy="6057900"/>
            <wp:effectExtent l="0" t="0" r="7620" b="7620"/>
            <wp:docPr id="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2C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2:</w:t>
      </w:r>
    </w:p>
    <w:p w14:paraId="61AAE0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1.1: Quản lý hồ sơ nhân viên</w:t>
      </w:r>
    </w:p>
    <w:p w14:paraId="16B948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7730" cy="5464175"/>
            <wp:effectExtent l="0" t="0" r="6350" b="6985"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54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03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1.2: Quản lý quyết định nhân sự</w:t>
      </w:r>
    </w:p>
    <w:p w14:paraId="5B32DF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5825" cy="3515995"/>
            <wp:effectExtent l="0" t="0" r="8255" b="4445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04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1.3: Quản lý hợp đồng và bảo hiểm</w:t>
      </w:r>
    </w:p>
    <w:p w14:paraId="6D64BB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5190" cy="3562985"/>
            <wp:effectExtent l="0" t="0" r="8890" b="3175"/>
            <wp:docPr id="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CC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1.4: Quản lý chấm công và phụ trội</w:t>
      </w:r>
    </w:p>
    <w:p w14:paraId="0E9A09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5825" cy="4815840"/>
            <wp:effectExtent l="0" t="0" r="8255" b="0"/>
            <wp:docPr id="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93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1.5: Quản lý lương và phụ cấp</w:t>
      </w:r>
    </w:p>
    <w:p w14:paraId="7C8571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9635" cy="4665345"/>
            <wp:effectExtent l="0" t="0" r="4445" b="13335"/>
            <wp:docPr id="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466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4F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1.6: Quản lý khen thưởng và kỷ luật</w:t>
      </w:r>
    </w:p>
    <w:p w14:paraId="32E125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72175" cy="3387090"/>
            <wp:effectExtent l="0" t="0" r="1905" b="11430"/>
            <wp:docPr id="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EC8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8" w:name="_Toc26127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9: Bottom up</w:t>
      </w:r>
      <w:bookmarkEnd w:id="8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603"/>
        <w:gridCol w:w="1503"/>
        <w:gridCol w:w="1503"/>
        <w:gridCol w:w="1503"/>
      </w:tblGrid>
      <w:tr w14:paraId="0595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21052F2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375B359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267E55E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3C31375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56A5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50CB94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77BC540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6D92F8F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05994D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785EE84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45DADE9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3596D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76CD358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1.1.1</w:t>
            </w:r>
          </w:p>
        </w:tc>
        <w:tc>
          <w:tcPr>
            <w:tcW w:w="1502" w:type="dxa"/>
          </w:tcPr>
          <w:p w14:paraId="0DDBEE8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Tiếp nhận đăng ký</w:t>
            </w:r>
          </w:p>
        </w:tc>
        <w:tc>
          <w:tcPr>
            <w:tcW w:w="1503" w:type="dxa"/>
          </w:tcPr>
          <w:p w14:paraId="64DA296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3850156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đăng ký</w:t>
            </w:r>
          </w:p>
        </w:tc>
        <w:tc>
          <w:tcPr>
            <w:tcW w:w="1503" w:type="dxa"/>
          </w:tcPr>
          <w:p w14:paraId="4B5EE18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CSKH</w:t>
            </w:r>
          </w:p>
          <w:p w14:paraId="7937BFE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Phiếu đăng ký</w:t>
            </w:r>
          </w:p>
        </w:tc>
        <w:tc>
          <w:tcPr>
            <w:tcW w:w="1503" w:type="dxa"/>
          </w:tcPr>
          <w:p w14:paraId="7732D6C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9D66E0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2BBE1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504148F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1.1.2</w:t>
            </w:r>
          </w:p>
        </w:tc>
        <w:tc>
          <w:tcPr>
            <w:tcW w:w="1502" w:type="dxa"/>
          </w:tcPr>
          <w:p w14:paraId="19B5FB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Xử lý lệ phí thương niên</w:t>
            </w:r>
          </w:p>
        </w:tc>
        <w:tc>
          <w:tcPr>
            <w:tcW w:w="1503" w:type="dxa"/>
          </w:tcPr>
          <w:p w14:paraId="6CAEAFA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CSKH</w:t>
            </w:r>
          </w:p>
          <w:p w14:paraId="6C4EA67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lệ phí</w:t>
            </w:r>
          </w:p>
          <w:p w14:paraId="573C10A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*Bộ phận thanh toán</w:t>
            </w:r>
          </w:p>
          <w:p w14:paraId="77F4BB4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đã đóng lệ phí</w:t>
            </w:r>
          </w:p>
        </w:tc>
        <w:tc>
          <w:tcPr>
            <w:tcW w:w="1503" w:type="dxa"/>
          </w:tcPr>
          <w:p w14:paraId="592275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2358266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lệ phí &amp; Xác nhận đã đóng</w:t>
            </w:r>
          </w:p>
        </w:tc>
        <w:tc>
          <w:tcPr>
            <w:tcW w:w="1503" w:type="dxa"/>
          </w:tcPr>
          <w:p w14:paraId="70F4C55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2D2283E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5E3F5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18F4E45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1.1.3</w:t>
            </w:r>
          </w:p>
        </w:tc>
        <w:tc>
          <w:tcPr>
            <w:tcW w:w="1502" w:type="dxa"/>
          </w:tcPr>
          <w:p w14:paraId="78D6D11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Tạo hồ sơ bệnh án</w:t>
            </w:r>
          </w:p>
        </w:tc>
        <w:tc>
          <w:tcPr>
            <w:tcW w:w="1503" w:type="dxa"/>
          </w:tcPr>
          <w:p w14:paraId="3F33C94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*1.1.1&amp;1.1.2</w:t>
            </w:r>
          </w:p>
          <w:p w14:paraId="3A12CA6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đăng ký &amp; Xác nhận đã đóng lệ phí</w:t>
            </w:r>
          </w:p>
        </w:tc>
        <w:tc>
          <w:tcPr>
            <w:tcW w:w="1503" w:type="dxa"/>
          </w:tcPr>
          <w:p w14:paraId="631DB80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1859AC1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hồ sơ bệnh án</w:t>
            </w:r>
          </w:p>
        </w:tc>
        <w:tc>
          <w:tcPr>
            <w:tcW w:w="1503" w:type="dxa"/>
          </w:tcPr>
          <w:p w14:paraId="7E8D41D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368F9D5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*Hồ sơ bệnh nhân</w:t>
            </w:r>
          </w:p>
          <w:p w14:paraId="29035E8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Tạo mã hồ sơ mới và lưu toàn bộ thông tin đi kèm</w:t>
            </w:r>
          </w:p>
          <w:p w14:paraId="57A45F6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312AD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48F75B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1.1.4</w:t>
            </w:r>
          </w:p>
        </w:tc>
        <w:tc>
          <w:tcPr>
            <w:tcW w:w="1502" w:type="dxa"/>
          </w:tcPr>
          <w:p w14:paraId="559A36B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gia hạn lệ phí</w:t>
            </w:r>
          </w:p>
        </w:tc>
        <w:tc>
          <w:tcPr>
            <w:tcW w:w="1503" w:type="dxa"/>
          </w:tcPr>
          <w:p w14:paraId="7F48092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0F3220A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1164CFB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gia hạn</w:t>
            </w:r>
          </w:p>
        </w:tc>
        <w:tc>
          <w:tcPr>
            <w:tcW w:w="1503" w:type="dxa"/>
          </w:tcPr>
          <w:p w14:paraId="3E7FCDF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*Hồ sơ bệnh nhân</w:t>
            </w:r>
          </w:p>
          <w:p w14:paraId="718AC67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Hạn lệ phí</w:t>
            </w:r>
          </w:p>
        </w:tc>
        <w:tc>
          <w:tcPr>
            <w:tcW w:w="1503" w:type="dxa"/>
          </w:tcPr>
          <w:p w14:paraId="09B7979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FF718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4019550"/>
            <wp:effectExtent l="0" t="0" r="1397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34BA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23857B0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064FEF6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3B8AC3B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1057116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48897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0FD7D5B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74AB265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22B7E6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10497E9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667C68D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6EC9B7C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0A753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77C2A09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1.2.1</w:t>
            </w:r>
          </w:p>
        </w:tc>
        <w:tc>
          <w:tcPr>
            <w:tcW w:w="1502" w:type="dxa"/>
          </w:tcPr>
          <w:p w14:paraId="76F23DE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Tiếp nhận yêu cầu hẹn</w:t>
            </w:r>
          </w:p>
        </w:tc>
        <w:tc>
          <w:tcPr>
            <w:tcW w:w="1503" w:type="dxa"/>
          </w:tcPr>
          <w:p w14:paraId="1333233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662D18C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hẹn</w:t>
            </w:r>
          </w:p>
          <w:p w14:paraId="01A9320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CSKH</w:t>
            </w:r>
          </w:p>
          <w:p w14:paraId="5358CEC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hẹn</w:t>
            </w:r>
          </w:p>
        </w:tc>
        <w:tc>
          <w:tcPr>
            <w:tcW w:w="1503" w:type="dxa"/>
          </w:tcPr>
          <w:p w14:paraId="2A6F9A5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709FFD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B6A33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171E8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0A2E90F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1.2.2</w:t>
            </w:r>
          </w:p>
        </w:tc>
        <w:tc>
          <w:tcPr>
            <w:tcW w:w="1502" w:type="dxa"/>
          </w:tcPr>
          <w:p w14:paraId="065376C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Kiểm tra điều kiện &amp; lịch</w:t>
            </w:r>
          </w:p>
        </w:tc>
        <w:tc>
          <w:tcPr>
            <w:tcW w:w="1503" w:type="dxa"/>
          </w:tcPr>
          <w:p w14:paraId="5C4FF2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*1.2.1</w:t>
            </w:r>
          </w:p>
          <w:p w14:paraId="40E2BAA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hẹn</w:t>
            </w:r>
          </w:p>
          <w:p w14:paraId="406EC12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27C5700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*1.2.3</w:t>
            </w:r>
          </w:p>
          <w:p w14:paraId="383FFD9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Ngày giờ khám</w:t>
            </w:r>
          </w:p>
        </w:tc>
        <w:tc>
          <w:tcPr>
            <w:tcW w:w="1503" w:type="dxa"/>
          </w:tcPr>
          <w:p w14:paraId="7D11802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*Hồ sơ bệnh nhân</w:t>
            </w:r>
          </w:p>
          <w:p w14:paraId="55CEE40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Trạng thái lệ phí và quyền lợi khám định kỳ</w:t>
            </w:r>
          </w:p>
          <w:p w14:paraId="7AAF044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*Lịch bác sĩ</w:t>
            </w:r>
          </w:p>
          <w:p w14:paraId="36EFC4D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Thời gian trống phù hợp</w:t>
            </w:r>
          </w:p>
        </w:tc>
        <w:tc>
          <w:tcPr>
            <w:tcW w:w="1503" w:type="dxa"/>
          </w:tcPr>
          <w:p w14:paraId="6F07150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90050F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1890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33FF105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1.2.3</w:t>
            </w:r>
          </w:p>
        </w:tc>
        <w:tc>
          <w:tcPr>
            <w:tcW w:w="1502" w:type="dxa"/>
          </w:tcPr>
          <w:p w14:paraId="11F693B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Xếp lịch &amp; xác nhận</w:t>
            </w:r>
          </w:p>
        </w:tc>
        <w:tc>
          <w:tcPr>
            <w:tcW w:w="1503" w:type="dxa"/>
          </w:tcPr>
          <w:p w14:paraId="1DC8952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*1.2.2</w:t>
            </w:r>
          </w:p>
          <w:p w14:paraId="200973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Ngày giờ khám</w:t>
            </w:r>
          </w:p>
          <w:p w14:paraId="64CB6BA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CSKH</w:t>
            </w:r>
          </w:p>
          <w:p w14:paraId="5C10820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hẹn đã chốt</w:t>
            </w:r>
          </w:p>
        </w:tc>
        <w:tc>
          <w:tcPr>
            <w:tcW w:w="1503" w:type="dxa"/>
          </w:tcPr>
          <w:p w14:paraId="7068D42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5E2795C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hẹn</w:t>
            </w:r>
          </w:p>
        </w:tc>
        <w:tc>
          <w:tcPr>
            <w:tcW w:w="1503" w:type="dxa"/>
          </w:tcPr>
          <w:p w14:paraId="1DE7856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1CFB9C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*Lịch hẹn</w:t>
            </w:r>
          </w:p>
          <w:p w14:paraId="4497B6B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lịch hẹn đã chốt</w:t>
            </w:r>
          </w:p>
        </w:tc>
      </w:tr>
    </w:tbl>
    <w:p w14:paraId="5AB894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2978150"/>
            <wp:effectExtent l="0" t="0" r="13970" b="889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225EE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46CF5B0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0DEFE21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086C21F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178792D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0D88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71AEF2F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2D2DD4F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35C1CD6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608BA6D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4FE3147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671D433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5B3B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1EA4B13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1.3.1</w:t>
            </w:r>
          </w:p>
        </w:tc>
        <w:tc>
          <w:tcPr>
            <w:tcW w:w="1502" w:type="dxa"/>
          </w:tcPr>
          <w:p w14:paraId="45B9FA2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Xác định bệnh nhân</w:t>
            </w:r>
          </w:p>
        </w:tc>
        <w:tc>
          <w:tcPr>
            <w:tcW w:w="1503" w:type="dxa"/>
          </w:tcPr>
          <w:p w14:paraId="446450B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524ABF3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hồ sơ</w:t>
            </w:r>
          </w:p>
        </w:tc>
        <w:tc>
          <w:tcPr>
            <w:tcW w:w="1503" w:type="dxa"/>
          </w:tcPr>
          <w:p w14:paraId="0780A61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139A2C4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*Hồ sơ bệnh nhân</w:t>
            </w:r>
          </w:p>
          <w:p w14:paraId="5E9EDC6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hồ sơ</w:t>
            </w:r>
          </w:p>
        </w:tc>
        <w:tc>
          <w:tcPr>
            <w:tcW w:w="1503" w:type="dxa"/>
          </w:tcPr>
          <w:p w14:paraId="4391368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0706E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7CC3838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1.3.2</w:t>
            </w:r>
          </w:p>
        </w:tc>
        <w:tc>
          <w:tcPr>
            <w:tcW w:w="1502" w:type="dxa"/>
          </w:tcPr>
          <w:p w14:paraId="41BC76B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Tra cứu lịch sử bệnh án</w:t>
            </w:r>
          </w:p>
        </w:tc>
        <w:tc>
          <w:tcPr>
            <w:tcW w:w="1503" w:type="dxa"/>
          </w:tcPr>
          <w:p w14:paraId="31F2EB0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*1.3.1</w:t>
            </w:r>
          </w:p>
          <w:p w14:paraId="33F5AC9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4C1320E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*Bác sĩ</w:t>
            </w:r>
          </w:p>
          <w:p w14:paraId="4AD25B8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sử bệnh án</w:t>
            </w:r>
          </w:p>
        </w:tc>
        <w:tc>
          <w:tcPr>
            <w:tcW w:w="1503" w:type="dxa"/>
          </w:tcPr>
          <w:p w14:paraId="268CA77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*Phiếu khám bệnh</w:t>
            </w:r>
          </w:p>
          <w:p w14:paraId="1C003E5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bệnh án</w:t>
            </w:r>
          </w:p>
        </w:tc>
        <w:tc>
          <w:tcPr>
            <w:tcW w:w="1503" w:type="dxa"/>
          </w:tcPr>
          <w:p w14:paraId="5D11531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41519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18BA16D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1.3.3</w:t>
            </w:r>
          </w:p>
        </w:tc>
        <w:tc>
          <w:tcPr>
            <w:tcW w:w="1502" w:type="dxa"/>
          </w:tcPr>
          <w:p w14:paraId="69035EB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Ghi nhận thông tin khám</w:t>
            </w:r>
          </w:p>
        </w:tc>
        <w:tc>
          <w:tcPr>
            <w:tcW w:w="1503" w:type="dxa"/>
          </w:tcPr>
          <w:p w14:paraId="72AE4AA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*Bác sĩ</w:t>
            </w:r>
          </w:p>
          <w:p w14:paraId="5B29378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khám hiện tại</w:t>
            </w:r>
          </w:p>
        </w:tc>
        <w:tc>
          <w:tcPr>
            <w:tcW w:w="1503" w:type="dxa"/>
          </w:tcPr>
          <w:p w14:paraId="4B4F3FA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*1.3.4</w:t>
            </w:r>
          </w:p>
        </w:tc>
        <w:tc>
          <w:tcPr>
            <w:tcW w:w="1503" w:type="dxa"/>
          </w:tcPr>
          <w:p w14:paraId="384B179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4C9BB3A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</w:tr>
      <w:tr w14:paraId="4A75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31A2C56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1.3.4</w:t>
            </w:r>
          </w:p>
        </w:tc>
        <w:tc>
          <w:tcPr>
            <w:tcW w:w="1502" w:type="dxa"/>
          </w:tcPr>
          <w:p w14:paraId="42BD831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Chuyển tiếp thông tin</w:t>
            </w:r>
          </w:p>
        </w:tc>
        <w:tc>
          <w:tcPr>
            <w:tcW w:w="1503" w:type="dxa"/>
          </w:tcPr>
          <w:p w14:paraId="4064A23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*1.3.4</w:t>
            </w:r>
          </w:p>
          <w:p w14:paraId="3B58034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Kết quả khám</w:t>
            </w:r>
          </w:p>
        </w:tc>
        <w:tc>
          <w:tcPr>
            <w:tcW w:w="1503" w:type="dxa"/>
          </w:tcPr>
          <w:p w14:paraId="7B7D603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*Bộ phận thanh toán</w:t>
            </w:r>
          </w:p>
          <w:p w14:paraId="3C5A8DC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-Chi tiết viện phí</w:t>
            </w:r>
          </w:p>
          <w:p w14:paraId="4796949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CSKH</w:t>
            </w:r>
          </w:p>
          <w:p w14:paraId="2EA3594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Phiếu khám bệnh(1.4.2)</w:t>
            </w:r>
          </w:p>
        </w:tc>
        <w:tc>
          <w:tcPr>
            <w:tcW w:w="1503" w:type="dxa"/>
          </w:tcPr>
          <w:p w14:paraId="26A246C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2025239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*Phiếu khám bệnh</w:t>
            </w:r>
          </w:p>
          <w:p w14:paraId="10C3ABE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thông tin khám bệnh mới</w:t>
            </w:r>
          </w:p>
          <w:p w14:paraId="3A4182F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chi tiết viện phí</w:t>
            </w:r>
          </w:p>
        </w:tc>
      </w:tr>
    </w:tbl>
    <w:p w14:paraId="66F25A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3972560"/>
            <wp:effectExtent l="0" t="0" r="13970" b="508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3CC52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17A0875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6726F23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3BCBE80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190AE49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1AD8A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18057E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379C5B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6219B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2D2D24F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1CA4826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771EDB2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5A05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519993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1.4.1</w:t>
            </w:r>
          </w:p>
        </w:tc>
        <w:tc>
          <w:tcPr>
            <w:tcW w:w="1502" w:type="dxa"/>
          </w:tcPr>
          <w:p w14:paraId="7847EAE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Xác nhận thanh toán</w:t>
            </w:r>
          </w:p>
        </w:tc>
        <w:tc>
          <w:tcPr>
            <w:tcW w:w="1503" w:type="dxa"/>
          </w:tcPr>
          <w:p w14:paraId="685323F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*Bộ phận thanh toán</w:t>
            </w:r>
          </w:p>
          <w:p w14:paraId="0341059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đã thanh toán</w:t>
            </w:r>
          </w:p>
        </w:tc>
        <w:tc>
          <w:tcPr>
            <w:tcW w:w="1503" w:type="dxa"/>
          </w:tcPr>
          <w:p w14:paraId="4DB8A33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1.4.2</w:t>
            </w:r>
          </w:p>
        </w:tc>
        <w:tc>
          <w:tcPr>
            <w:tcW w:w="1503" w:type="dxa"/>
          </w:tcPr>
          <w:p w14:paraId="3F4FFB9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633E2FD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637F2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0DBFDB5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1.4.2</w:t>
            </w:r>
          </w:p>
        </w:tc>
        <w:tc>
          <w:tcPr>
            <w:tcW w:w="1502" w:type="dxa"/>
          </w:tcPr>
          <w:p w14:paraId="0E253D2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Nhập liệu phiếu khám</w:t>
            </w:r>
          </w:p>
        </w:tc>
        <w:tc>
          <w:tcPr>
            <w:tcW w:w="1503" w:type="dxa"/>
          </w:tcPr>
          <w:p w14:paraId="635B55D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*1.3</w:t>
            </w:r>
          </w:p>
          <w:p w14:paraId="791E275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Phiếu khám bệnh</w:t>
            </w:r>
          </w:p>
          <w:p w14:paraId="2033CD8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*1.4.1</w:t>
            </w:r>
          </w:p>
          <w:p w14:paraId="24A8B36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Tín hiệu đã thanh toán</w:t>
            </w:r>
          </w:p>
          <w:p w14:paraId="7E7B4C3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CSKH</w:t>
            </w:r>
          </w:p>
          <w:p w14:paraId="5800CFD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 Thông tin chi tiết</w:t>
            </w:r>
          </w:p>
        </w:tc>
        <w:tc>
          <w:tcPr>
            <w:tcW w:w="1503" w:type="dxa"/>
          </w:tcPr>
          <w:p w14:paraId="4DCDB41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*1.4.3</w:t>
            </w:r>
          </w:p>
        </w:tc>
        <w:tc>
          <w:tcPr>
            <w:tcW w:w="1503" w:type="dxa"/>
          </w:tcPr>
          <w:p w14:paraId="53C2B6A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*Phiếu khám bệnh</w:t>
            </w:r>
          </w:p>
          <w:p w14:paraId="0302791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ghi nhận</w:t>
            </w:r>
          </w:p>
        </w:tc>
        <w:tc>
          <w:tcPr>
            <w:tcW w:w="1503" w:type="dxa"/>
          </w:tcPr>
          <w:p w14:paraId="128AEA8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636B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50FACA0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1.4.3</w:t>
            </w:r>
          </w:p>
        </w:tc>
        <w:tc>
          <w:tcPr>
            <w:tcW w:w="1502" w:type="dxa"/>
          </w:tcPr>
          <w:p w14:paraId="141CF4A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Lưu trữ bệnh án</w:t>
            </w:r>
          </w:p>
        </w:tc>
        <w:tc>
          <w:tcPr>
            <w:tcW w:w="1503" w:type="dxa"/>
          </w:tcPr>
          <w:p w14:paraId="2F56B1B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0033FF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4A7D8EF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49950D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*Phiếu khám bệnh</w:t>
            </w:r>
          </w:p>
          <w:p w14:paraId="641CC68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 trữ dữ liệu nhận được</w:t>
            </w:r>
          </w:p>
        </w:tc>
      </w:tr>
    </w:tbl>
    <w:p w14:paraId="6BBF90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3441065"/>
            <wp:effectExtent l="0" t="0" r="1397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3AAC0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3CA9E27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29E3894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0A0A0A1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113982B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1481C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673FEF4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358CFC6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65205D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12E464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34D3B7B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262FAC9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7BCD0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273DE8A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1502" w:type="dxa"/>
          </w:tcPr>
          <w:p w14:paraId="2FE8825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hồ sơ &amp; lệ phí</w:t>
            </w:r>
          </w:p>
        </w:tc>
        <w:tc>
          <w:tcPr>
            <w:tcW w:w="1503" w:type="dxa"/>
          </w:tcPr>
          <w:p w14:paraId="340C041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0306223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đăng ký</w:t>
            </w:r>
          </w:p>
          <w:p w14:paraId="6B71094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CSKH</w:t>
            </w:r>
          </w:p>
          <w:p w14:paraId="19C4E09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lệ phí</w:t>
            </w:r>
          </w:p>
          <w:p w14:paraId="2A59A4D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*Bộ phận thanh toán</w:t>
            </w:r>
          </w:p>
          <w:p w14:paraId="587F1CD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đã đóng lệ phí</w:t>
            </w:r>
          </w:p>
        </w:tc>
        <w:tc>
          <w:tcPr>
            <w:tcW w:w="1503" w:type="dxa"/>
          </w:tcPr>
          <w:p w14:paraId="19D63AA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CSKH</w:t>
            </w:r>
          </w:p>
          <w:p w14:paraId="2D7C2C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Phiếu đăng ký</w:t>
            </w:r>
          </w:p>
          <w:p w14:paraId="09BB985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09A180F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lệ phí &amp; Xác nhận đã đóng</w:t>
            </w:r>
          </w:p>
          <w:p w14:paraId="608482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hồ sơ bệnh án</w:t>
            </w:r>
          </w:p>
          <w:p w14:paraId="7BA2596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gia hạn</w:t>
            </w:r>
          </w:p>
        </w:tc>
        <w:tc>
          <w:tcPr>
            <w:tcW w:w="1503" w:type="dxa"/>
          </w:tcPr>
          <w:p w14:paraId="45CBF50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*Hồ sơ bệnh nhân</w:t>
            </w:r>
          </w:p>
          <w:p w14:paraId="140BCD1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Hạn lệ phí</w:t>
            </w:r>
          </w:p>
        </w:tc>
        <w:tc>
          <w:tcPr>
            <w:tcW w:w="1503" w:type="dxa"/>
          </w:tcPr>
          <w:p w14:paraId="4FB2FB8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*Hồ sơ bệnh nhân</w:t>
            </w:r>
          </w:p>
          <w:p w14:paraId="484871B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Tạo mã hồ sơ mới và lưu toàn bộ thông tin đi kèm</w:t>
            </w:r>
          </w:p>
        </w:tc>
      </w:tr>
      <w:tr w14:paraId="60051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68F9530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1502" w:type="dxa"/>
          </w:tcPr>
          <w:p w14:paraId="2DF4C0A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lịch hẹn &amp; khám định kỳ</w:t>
            </w:r>
          </w:p>
        </w:tc>
        <w:tc>
          <w:tcPr>
            <w:tcW w:w="1503" w:type="dxa"/>
          </w:tcPr>
          <w:p w14:paraId="5FBA44E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6E89AF7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hẹn</w:t>
            </w:r>
          </w:p>
          <w:p w14:paraId="63D1973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CSKH</w:t>
            </w:r>
          </w:p>
          <w:p w14:paraId="7F8A4E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hẹn</w:t>
            </w:r>
          </w:p>
          <w:p w14:paraId="3C11FF7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hẹn đã chốt</w:t>
            </w:r>
          </w:p>
        </w:tc>
        <w:tc>
          <w:tcPr>
            <w:tcW w:w="1503" w:type="dxa"/>
          </w:tcPr>
          <w:p w14:paraId="2030532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4A1E01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lịch hẹn</w:t>
            </w:r>
          </w:p>
        </w:tc>
        <w:tc>
          <w:tcPr>
            <w:tcW w:w="1503" w:type="dxa"/>
          </w:tcPr>
          <w:p w14:paraId="76351C1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*Hồ sơ bệnh nhân</w:t>
            </w:r>
          </w:p>
          <w:p w14:paraId="60C4336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Trạng thái lệ phí và khám định kỳ</w:t>
            </w:r>
          </w:p>
          <w:p w14:paraId="671DBB5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*Lịch bác sĩ</w:t>
            </w:r>
          </w:p>
          <w:p w14:paraId="79493F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Thời gian trống phù hợp</w:t>
            </w:r>
          </w:p>
        </w:tc>
        <w:tc>
          <w:tcPr>
            <w:tcW w:w="1503" w:type="dxa"/>
          </w:tcPr>
          <w:p w14:paraId="786127F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*Lịch hẹn</w:t>
            </w:r>
          </w:p>
          <w:p w14:paraId="132B78B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lịch hẹn đã chốt</w:t>
            </w:r>
          </w:p>
        </w:tc>
      </w:tr>
      <w:tr w14:paraId="27BB4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5FB5D76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1502" w:type="dxa"/>
          </w:tcPr>
          <w:p w14:paraId="0FEF93C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Xử lý nghiệp vụ khám</w:t>
            </w:r>
          </w:p>
        </w:tc>
        <w:tc>
          <w:tcPr>
            <w:tcW w:w="1503" w:type="dxa"/>
          </w:tcPr>
          <w:p w14:paraId="0507692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4417C3A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hồ sơ</w:t>
            </w:r>
          </w:p>
          <w:p w14:paraId="79C44BF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 Bác sĩ</w:t>
            </w:r>
          </w:p>
          <w:p w14:paraId="6DA28A5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khám hiện tại</w:t>
            </w:r>
          </w:p>
          <w:p w14:paraId="293E8A7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699BC19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*Bác sĩ</w:t>
            </w:r>
          </w:p>
          <w:p w14:paraId="02859EA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sử bệnh án</w:t>
            </w:r>
          </w:p>
          <w:p w14:paraId="1906430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 Bộ phận thanh toán</w:t>
            </w:r>
          </w:p>
          <w:p w14:paraId="1AB7F81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Chi tiết viện phí</w:t>
            </w:r>
          </w:p>
          <w:p w14:paraId="76B8339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 Phòng CSKH</w:t>
            </w:r>
          </w:p>
          <w:p w14:paraId="70AF1EE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Phiếu khám bệnh(1.4.2)</w:t>
            </w:r>
          </w:p>
        </w:tc>
        <w:tc>
          <w:tcPr>
            <w:tcW w:w="1503" w:type="dxa"/>
          </w:tcPr>
          <w:p w14:paraId="1D7B8D6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*Hồ sơ bệnh nhân</w:t>
            </w:r>
          </w:p>
          <w:p w14:paraId="4358E37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hồ sơ</w:t>
            </w:r>
          </w:p>
          <w:p w14:paraId="71B7D50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 Phiếu khám bệnh</w:t>
            </w:r>
          </w:p>
          <w:p w14:paraId="1BE91C2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bệnh án</w:t>
            </w:r>
          </w:p>
          <w:p w14:paraId="2DD1710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20E0943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 Phiếu khám bệnh</w:t>
            </w:r>
          </w:p>
          <w:p w14:paraId="311E30F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thông tin khám bệnh mới</w:t>
            </w:r>
          </w:p>
          <w:p w14:paraId="6659A32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chi tiết viện phí</w:t>
            </w:r>
          </w:p>
        </w:tc>
      </w:tr>
      <w:tr w14:paraId="6493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2D55AF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1502" w:type="dxa"/>
          </w:tcPr>
          <w:p w14:paraId="6D42F0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 dữ liệu bệnh án</w:t>
            </w:r>
          </w:p>
        </w:tc>
        <w:tc>
          <w:tcPr>
            <w:tcW w:w="1503" w:type="dxa"/>
          </w:tcPr>
          <w:p w14:paraId="1BC98D5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*Bộ phận thanh toán</w:t>
            </w:r>
          </w:p>
          <w:p w14:paraId="5A27869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đã thanh toán</w:t>
            </w:r>
          </w:p>
          <w:p w14:paraId="36C0084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 Phòng CSKH</w:t>
            </w:r>
          </w:p>
          <w:p w14:paraId="33C482B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chi tiết</w:t>
            </w:r>
          </w:p>
        </w:tc>
        <w:tc>
          <w:tcPr>
            <w:tcW w:w="1503" w:type="dxa"/>
          </w:tcPr>
          <w:p w14:paraId="33946EE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4784E0D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 Phiếu khám bệnh</w:t>
            </w:r>
          </w:p>
          <w:p w14:paraId="27289A4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 - Thông tin ghi nhận</w:t>
            </w:r>
          </w:p>
        </w:tc>
        <w:tc>
          <w:tcPr>
            <w:tcW w:w="1503" w:type="dxa"/>
          </w:tcPr>
          <w:p w14:paraId="253B229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*Phiếu khám bệnh</w:t>
            </w:r>
          </w:p>
          <w:p w14:paraId="08B2AB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 trữ thông tin nhận được</w:t>
            </w:r>
          </w:p>
        </w:tc>
      </w:tr>
    </w:tbl>
    <w:p w14:paraId="053954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4591685"/>
            <wp:effectExtent l="0" t="0" r="13970" b="1079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6B29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5D0796B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593DBD7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7812582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48039D8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0DD29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51C1725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055D8B7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0733F08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43C8647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1734383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49E0BF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68EB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0E5CAF8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02" w:type="dxa"/>
          </w:tcPr>
          <w:p w14:paraId="267C7BD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hồ sơ bệnh án bệnh nhân</w:t>
            </w:r>
          </w:p>
        </w:tc>
        <w:tc>
          <w:tcPr>
            <w:tcW w:w="1503" w:type="dxa"/>
          </w:tcPr>
          <w:p w14:paraId="77BAB21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08F2438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đăng ký</w:t>
            </w:r>
          </w:p>
          <w:p w14:paraId="4C4DADA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hẹn</w:t>
            </w:r>
          </w:p>
          <w:p w14:paraId="32FA24A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hồ sơ</w:t>
            </w:r>
          </w:p>
          <w:p w14:paraId="32A8A7C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CSKH</w:t>
            </w:r>
          </w:p>
          <w:p w14:paraId="0451671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lệ phí</w:t>
            </w:r>
          </w:p>
          <w:p w14:paraId="35414FB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hẹn</w:t>
            </w:r>
          </w:p>
          <w:p w14:paraId="551FFFA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hẹn đã chốt</w:t>
            </w:r>
          </w:p>
          <w:p w14:paraId="5BB9912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chi tiết</w:t>
            </w:r>
          </w:p>
          <w:p w14:paraId="1D49DB0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*Bộ phận thanh toán</w:t>
            </w:r>
          </w:p>
          <w:p w14:paraId="6F7837B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đã đóng lệ phí</w:t>
            </w:r>
          </w:p>
          <w:p w14:paraId="5E3B7D8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đã thanh toán</w:t>
            </w:r>
          </w:p>
          <w:p w14:paraId="4241E6C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*Bác sĩ</w:t>
            </w:r>
          </w:p>
          <w:p w14:paraId="27B7811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khám hiện tại</w:t>
            </w:r>
          </w:p>
          <w:p w14:paraId="3D83A2F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E7F6F6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CSKH</w:t>
            </w:r>
          </w:p>
          <w:p w14:paraId="0402E67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Phiếu đăng ký</w:t>
            </w:r>
          </w:p>
          <w:p w14:paraId="0F83C86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Phiếu khám bệnh(1.4.2)</w:t>
            </w:r>
          </w:p>
          <w:p w14:paraId="57E878F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*Bệnh nhân</w:t>
            </w:r>
          </w:p>
          <w:p w14:paraId="47C7726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lệ phí &amp; Xác nhận đã đóng</w:t>
            </w:r>
          </w:p>
          <w:p w14:paraId="4963C70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hồ sơ bệnh án</w:t>
            </w:r>
          </w:p>
          <w:p w14:paraId="7713DBA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gia hạn</w:t>
            </w:r>
          </w:p>
          <w:p w14:paraId="5DCAC44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lịch hẹn</w:t>
            </w:r>
          </w:p>
          <w:p w14:paraId="2D0B242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*Bộ phận thanh toán</w:t>
            </w:r>
          </w:p>
          <w:p w14:paraId="5F3060A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Chi tiết viện phí</w:t>
            </w:r>
          </w:p>
          <w:p w14:paraId="3F4FE62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*Bác sĩ</w:t>
            </w:r>
          </w:p>
          <w:p w14:paraId="40964A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sử bệnh án</w:t>
            </w:r>
          </w:p>
          <w:p w14:paraId="4FB82E3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115278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20EBE81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3BDA797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437885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ACC2F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3345815"/>
            <wp:effectExtent l="0" t="0" r="1397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7E9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9" w:name="_Toc28053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10: Bottom up</w:t>
      </w:r>
      <w:bookmarkEnd w:id="9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57A0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09CB56F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3E4E330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5B50D28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6BC2D69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1187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0DECA23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1CF0AAE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3C397B1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6AB3BE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54FB76E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688DCD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12CCA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4E22365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1.1.1</w:t>
            </w:r>
          </w:p>
        </w:tc>
        <w:tc>
          <w:tcPr>
            <w:tcW w:w="1502" w:type="dxa"/>
          </w:tcPr>
          <w:p w14:paraId="41F6DF2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Nhập thông tin tour</w:t>
            </w:r>
          </w:p>
        </w:tc>
        <w:tc>
          <w:tcPr>
            <w:tcW w:w="1503" w:type="dxa"/>
          </w:tcPr>
          <w:p w14:paraId="7FFC572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*Nhân viên</w:t>
            </w:r>
          </w:p>
          <w:p w14:paraId="40B295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Thông tin tour</w:t>
            </w:r>
          </w:p>
        </w:tc>
        <w:tc>
          <w:tcPr>
            <w:tcW w:w="1503" w:type="dxa"/>
          </w:tcPr>
          <w:p w14:paraId="35B0E7F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03" w:type="dxa"/>
          </w:tcPr>
          <w:p w14:paraId="0963464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03" w:type="dxa"/>
          </w:tcPr>
          <w:p w14:paraId="2896288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*Tour</w:t>
            </w:r>
          </w:p>
          <w:p w14:paraId="71B536C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Tạo bản ghi tour mới</w:t>
            </w:r>
          </w:p>
        </w:tc>
      </w:tr>
      <w:tr w14:paraId="1E98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1D6A5B5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1.1.2</w:t>
            </w:r>
          </w:p>
        </w:tc>
        <w:tc>
          <w:tcPr>
            <w:tcW w:w="1502" w:type="dxa"/>
          </w:tcPr>
          <w:p w14:paraId="371C826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nơi dừng chân và phương tiện</w:t>
            </w:r>
          </w:p>
        </w:tc>
        <w:tc>
          <w:tcPr>
            <w:tcW w:w="1503" w:type="dxa"/>
          </w:tcPr>
          <w:p w14:paraId="0F3EC6D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4149DDB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nơi dừng chân và phương tiện</w:t>
            </w:r>
          </w:p>
        </w:tc>
        <w:tc>
          <w:tcPr>
            <w:tcW w:w="1503" w:type="dxa"/>
          </w:tcPr>
          <w:p w14:paraId="2D272DF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1A7C9D1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34A55CA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*Tour</w:t>
            </w:r>
          </w:p>
          <w:p w14:paraId="3A1978F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Bổ sung vào bản ghi</w:t>
            </w:r>
          </w:p>
          <w:p w14:paraId="4F2A613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32B0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4E60DD8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1.1.3</w:t>
            </w:r>
          </w:p>
        </w:tc>
        <w:tc>
          <w:tcPr>
            <w:tcW w:w="1502" w:type="dxa"/>
          </w:tcPr>
          <w:p w14:paraId="512F6F9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điểm tham quan</w:t>
            </w:r>
          </w:p>
        </w:tc>
        <w:tc>
          <w:tcPr>
            <w:tcW w:w="1503" w:type="dxa"/>
          </w:tcPr>
          <w:p w14:paraId="53F4075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7D1FA9D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điểm tham quan</w:t>
            </w:r>
          </w:p>
        </w:tc>
        <w:tc>
          <w:tcPr>
            <w:tcW w:w="1503" w:type="dxa"/>
          </w:tcPr>
          <w:p w14:paraId="4312A1C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6CD598F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0E8A4CF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*Tour</w:t>
            </w:r>
          </w:p>
          <w:p w14:paraId="6E5FA5F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Bổ sung vào thông tin điểm tham quan</w:t>
            </w:r>
          </w:p>
        </w:tc>
      </w:tr>
    </w:tbl>
    <w:p w14:paraId="30B566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4648200" cy="3242310"/>
            <wp:effectExtent l="0" t="0" r="0" b="3810"/>
            <wp:docPr id="182823927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39277" name="Picture 1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51339" cy="32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0342B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3A28D90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4C1A5CF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2A6D933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48B5D89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3416C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3127B2C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5B02189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A77493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4D4027A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313D404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15D8AAA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2CD1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69155F3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1.2.1</w:t>
            </w:r>
          </w:p>
        </w:tc>
        <w:tc>
          <w:tcPr>
            <w:tcW w:w="1502" w:type="dxa"/>
          </w:tcPr>
          <w:p w14:paraId="73F3711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Đăng ký khách theo đoàn</w:t>
            </w:r>
          </w:p>
        </w:tc>
        <w:tc>
          <w:tcPr>
            <w:tcW w:w="1503" w:type="dxa"/>
          </w:tcPr>
          <w:p w14:paraId="5D474A1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*Khách hàng</w:t>
            </w:r>
          </w:p>
          <w:p w14:paraId="12F2253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đặt tour</w:t>
            </w:r>
          </w:p>
          <w:p w14:paraId="6E8A155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Thông tin khách hàng</w:t>
            </w:r>
          </w:p>
        </w:tc>
        <w:tc>
          <w:tcPr>
            <w:tcW w:w="1503" w:type="dxa"/>
          </w:tcPr>
          <w:p w14:paraId="426219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*Khách hàng</w:t>
            </w:r>
          </w:p>
          <w:p w14:paraId="486F9A5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Xác nhận đặt thành công</w:t>
            </w:r>
          </w:p>
        </w:tc>
        <w:tc>
          <w:tcPr>
            <w:tcW w:w="1503" w:type="dxa"/>
          </w:tcPr>
          <w:p w14:paraId="7C800F1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03" w:type="dxa"/>
          </w:tcPr>
          <w:p w14:paraId="57D07E6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*Đặt Tour</w:t>
            </w:r>
          </w:p>
          <w:p w14:paraId="748E68D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Tạo bản ghi đặt tour mới</w:t>
            </w:r>
          </w:p>
          <w:p w14:paraId="165A0DF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*Khách hàng</w:t>
            </w:r>
          </w:p>
          <w:p w14:paraId="17D6F7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Tạo thông tin nhóm khách mới</w:t>
            </w:r>
          </w:p>
        </w:tc>
      </w:tr>
      <w:tr w14:paraId="3736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7DAD52A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1.2.2</w:t>
            </w:r>
          </w:p>
        </w:tc>
        <w:tc>
          <w:tcPr>
            <w:tcW w:w="1502" w:type="dxa"/>
          </w:tcPr>
          <w:p w14:paraId="7D49C19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Đăng ký khách lẻ</w:t>
            </w:r>
          </w:p>
        </w:tc>
        <w:tc>
          <w:tcPr>
            <w:tcW w:w="1503" w:type="dxa"/>
          </w:tcPr>
          <w:p w14:paraId="11958D2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*Khách hàng</w:t>
            </w:r>
          </w:p>
          <w:p w14:paraId="315531B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đặt tour</w:t>
            </w:r>
          </w:p>
          <w:p w14:paraId="2C62035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khách hàng</w:t>
            </w:r>
          </w:p>
        </w:tc>
        <w:tc>
          <w:tcPr>
            <w:tcW w:w="1503" w:type="dxa"/>
          </w:tcPr>
          <w:p w14:paraId="4726043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*Khách hàng</w:t>
            </w:r>
          </w:p>
          <w:p w14:paraId="187D220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đặt thành công</w:t>
            </w:r>
          </w:p>
        </w:tc>
        <w:tc>
          <w:tcPr>
            <w:tcW w:w="1503" w:type="dxa"/>
          </w:tcPr>
          <w:p w14:paraId="139025A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1C01B58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*Đặt Tour</w:t>
            </w:r>
          </w:p>
          <w:p w14:paraId="089E2D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Tạo bản ghi đặt tour mới</w:t>
            </w:r>
          </w:p>
          <w:p w14:paraId="373AB9F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*Khách hàng</w:t>
            </w:r>
          </w:p>
          <w:p w14:paraId="62FDA1D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 xml:space="preserve">- Tạo thông tin nhóm khách mới </w:t>
            </w:r>
          </w:p>
        </w:tc>
      </w:tr>
      <w:tr w14:paraId="5B414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3812CA7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1.2.3</w:t>
            </w:r>
          </w:p>
        </w:tc>
        <w:tc>
          <w:tcPr>
            <w:tcW w:w="1502" w:type="dxa"/>
          </w:tcPr>
          <w:p w14:paraId="43EDAC2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danh sách khách theo tour</w:t>
            </w:r>
          </w:p>
        </w:tc>
        <w:tc>
          <w:tcPr>
            <w:tcW w:w="1503" w:type="dxa"/>
          </w:tcPr>
          <w:p w14:paraId="0FF1BF6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484913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36759FD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khách hàng</w:t>
            </w:r>
          </w:p>
        </w:tc>
        <w:tc>
          <w:tcPr>
            <w:tcW w:w="1503" w:type="dxa"/>
          </w:tcPr>
          <w:p w14:paraId="5981465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*Đặt Tour</w:t>
            </w:r>
          </w:p>
          <w:p w14:paraId="4F74EFB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Danh sách khách</w:t>
            </w:r>
          </w:p>
        </w:tc>
        <w:tc>
          <w:tcPr>
            <w:tcW w:w="1503" w:type="dxa"/>
          </w:tcPr>
          <w:p w14:paraId="541C42F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</w:p>
        </w:tc>
      </w:tr>
    </w:tbl>
    <w:p w14:paraId="6E550F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fr-FR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4022090"/>
            <wp:effectExtent l="0" t="0" r="13970" b="1270"/>
            <wp:docPr id="162446025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60252" name="Picture 1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5043" cy="402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16F52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50433CB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3E7D08E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5DCA75C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3B145B0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69C0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56E5412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340134B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2D4FDEC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6C22DF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10F15F7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16E852E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4926B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2102531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1.3.1</w:t>
            </w:r>
          </w:p>
        </w:tc>
        <w:tc>
          <w:tcPr>
            <w:tcW w:w="1502" w:type="dxa"/>
          </w:tcPr>
          <w:p w14:paraId="713B7EC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công nhân viên theo tour</w:t>
            </w:r>
          </w:p>
        </w:tc>
        <w:tc>
          <w:tcPr>
            <w:tcW w:w="1503" w:type="dxa"/>
          </w:tcPr>
          <w:p w14:paraId="127AE90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104A00C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phân công HDV</w:t>
            </w:r>
          </w:p>
        </w:tc>
        <w:tc>
          <w:tcPr>
            <w:tcW w:w="1503" w:type="dxa"/>
          </w:tcPr>
          <w:p w14:paraId="020C2F8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*HDV</w:t>
            </w:r>
          </w:p>
          <w:p w14:paraId="28881D1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phân công</w:t>
            </w:r>
          </w:p>
        </w:tc>
        <w:tc>
          <w:tcPr>
            <w:tcW w:w="1503" w:type="dxa"/>
          </w:tcPr>
          <w:p w14:paraId="08D0ED6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2303E1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*HDV</w:t>
            </w:r>
          </w:p>
          <w:p w14:paraId="1FC9EE1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lịch làm việc</w:t>
            </w:r>
          </w:p>
          <w:p w14:paraId="20C0A38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*Đặt tour</w:t>
            </w:r>
          </w:p>
          <w:p w14:paraId="194D64F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Cập nhật tên HDV</w:t>
            </w:r>
          </w:p>
        </w:tc>
      </w:tr>
      <w:tr w14:paraId="04A3C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6E3B284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1.3.2</w:t>
            </w:r>
          </w:p>
        </w:tc>
        <w:tc>
          <w:tcPr>
            <w:tcW w:w="1502" w:type="dxa"/>
          </w:tcPr>
          <w:p w14:paraId="6E85B61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lịch làm việc không chồng chéo</w:t>
            </w:r>
          </w:p>
        </w:tc>
        <w:tc>
          <w:tcPr>
            <w:tcW w:w="1503" w:type="dxa"/>
          </w:tcPr>
          <w:p w14:paraId="1AA7591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21126F6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làm dự kiến của HDV</w:t>
            </w:r>
          </w:p>
        </w:tc>
        <w:tc>
          <w:tcPr>
            <w:tcW w:w="1503" w:type="dxa"/>
          </w:tcPr>
          <w:p w14:paraId="5B4868E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03EE5A3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có trùng lịch không</w:t>
            </w:r>
          </w:p>
        </w:tc>
        <w:tc>
          <w:tcPr>
            <w:tcW w:w="1503" w:type="dxa"/>
          </w:tcPr>
          <w:p w14:paraId="6A089F9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*HDV</w:t>
            </w:r>
          </w:p>
          <w:p w14:paraId="67DF3DF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làm việc hiện tại</w:t>
            </w:r>
          </w:p>
        </w:tc>
        <w:tc>
          <w:tcPr>
            <w:tcW w:w="1503" w:type="dxa"/>
          </w:tcPr>
          <w:p w14:paraId="7A5A26D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*HDV</w:t>
            </w:r>
          </w:p>
          <w:p w14:paraId="6F900F3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- Cập nhật lịch làm việc </w:t>
            </w:r>
          </w:p>
        </w:tc>
      </w:tr>
      <w:tr w14:paraId="249CF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192E887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1.3.3</w:t>
            </w:r>
          </w:p>
        </w:tc>
        <w:tc>
          <w:tcPr>
            <w:tcW w:w="1502" w:type="dxa"/>
          </w:tcPr>
          <w:p w14:paraId="2935202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Tính lương nhân viên</w:t>
            </w:r>
          </w:p>
        </w:tc>
        <w:tc>
          <w:tcPr>
            <w:tcW w:w="1503" w:type="dxa"/>
          </w:tcPr>
          <w:p w14:paraId="7620695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476064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*Kế toán</w:t>
            </w:r>
          </w:p>
          <w:p w14:paraId="4EDB72F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Lương cơ bản &amp; lịch làm của HDV</w:t>
            </w:r>
          </w:p>
        </w:tc>
        <w:tc>
          <w:tcPr>
            <w:tcW w:w="1503" w:type="dxa"/>
          </w:tcPr>
          <w:p w14:paraId="53D7194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*HDV</w:t>
            </w:r>
          </w:p>
          <w:p w14:paraId="7DF233B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Lương cơ bản</w:t>
            </w:r>
          </w:p>
          <w:p w14:paraId="4FB74C7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*Đặt tour</w:t>
            </w:r>
          </w:p>
          <w:p w14:paraId="45FD98F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làm</w:t>
            </w:r>
          </w:p>
        </w:tc>
        <w:tc>
          <w:tcPr>
            <w:tcW w:w="1503" w:type="dxa"/>
          </w:tcPr>
          <w:p w14:paraId="2CE33CB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4A195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731510" cy="3856990"/>
            <wp:effectExtent l="0" t="0" r="13970" b="13970"/>
            <wp:docPr id="97443423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34233" name="Picture 1" descr="A diagram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6A55B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35FDC62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63A77B5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2B349DA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1C9063E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6E01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75935AE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3112C19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379A3CF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33227C0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4CFD8C6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3601616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051CE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5024A86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1.4.1</w:t>
            </w:r>
          </w:p>
        </w:tc>
        <w:tc>
          <w:tcPr>
            <w:tcW w:w="1502" w:type="dxa"/>
          </w:tcPr>
          <w:p w14:paraId="295D4D5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Ghi nhận nơi dừng chân</w:t>
            </w:r>
          </w:p>
        </w:tc>
        <w:tc>
          <w:tcPr>
            <w:tcW w:w="1503" w:type="dxa"/>
          </w:tcPr>
          <w:p w14:paraId="7B6DA95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3907916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nơi dừng chân</w:t>
            </w:r>
          </w:p>
        </w:tc>
        <w:tc>
          <w:tcPr>
            <w:tcW w:w="1503" w:type="dxa"/>
          </w:tcPr>
          <w:p w14:paraId="7261176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11CC544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66C979D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*Lịch trình</w:t>
            </w:r>
          </w:p>
          <w:p w14:paraId="5A54DFD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dữ liệu nơi dừng chân</w:t>
            </w:r>
          </w:p>
        </w:tc>
      </w:tr>
      <w:tr w14:paraId="170D6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41C4245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1.4.2</w:t>
            </w:r>
          </w:p>
        </w:tc>
        <w:tc>
          <w:tcPr>
            <w:tcW w:w="1502" w:type="dxa"/>
          </w:tcPr>
          <w:p w14:paraId="1CB3695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Ghi nhận điểm tham quan</w:t>
            </w:r>
          </w:p>
        </w:tc>
        <w:tc>
          <w:tcPr>
            <w:tcW w:w="1503" w:type="dxa"/>
          </w:tcPr>
          <w:p w14:paraId="29DCDD8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192AB93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điểm tham quan</w:t>
            </w:r>
          </w:p>
        </w:tc>
        <w:tc>
          <w:tcPr>
            <w:tcW w:w="1503" w:type="dxa"/>
          </w:tcPr>
          <w:p w14:paraId="170F550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423DF1A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D6C035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*Lịch trình</w:t>
            </w:r>
          </w:p>
          <w:p w14:paraId="13C8BD2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dữ liệu điểm tham quan</w:t>
            </w:r>
          </w:p>
        </w:tc>
      </w:tr>
      <w:tr w14:paraId="1E407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7796FFD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1.4.3</w:t>
            </w:r>
          </w:p>
        </w:tc>
        <w:tc>
          <w:tcPr>
            <w:tcW w:w="1502" w:type="dxa"/>
          </w:tcPr>
          <w:p w14:paraId="76E0E9F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lịch trình tour</w:t>
            </w:r>
          </w:p>
        </w:tc>
        <w:tc>
          <w:tcPr>
            <w:tcW w:w="1503" w:type="dxa"/>
          </w:tcPr>
          <w:p w14:paraId="2D7C781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1B177EE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tạo hoặc chỉnh sửa lịch trình</w:t>
            </w:r>
          </w:p>
        </w:tc>
        <w:tc>
          <w:tcPr>
            <w:tcW w:w="1503" w:type="dxa"/>
          </w:tcPr>
          <w:p w14:paraId="6F6BD2A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*HDV</w:t>
            </w:r>
          </w:p>
          <w:p w14:paraId="167E65F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chỉnh sửa</w:t>
            </w:r>
          </w:p>
        </w:tc>
        <w:tc>
          <w:tcPr>
            <w:tcW w:w="1503" w:type="dxa"/>
          </w:tcPr>
          <w:p w14:paraId="0A1A2E8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29772E8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*Lịch trình</w:t>
            </w:r>
          </w:p>
          <w:p w14:paraId="5C3FFFA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lịch trình</w:t>
            </w:r>
          </w:p>
        </w:tc>
      </w:tr>
    </w:tbl>
    <w:p w14:paraId="692717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731510" cy="3870960"/>
            <wp:effectExtent l="0" t="0" r="13970" b="0"/>
            <wp:docPr id="166281938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9381" name="Picture 1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A5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0C735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48FB74E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71C0ED6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1161663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6099EF0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28BE4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3F53864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02537FA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854068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2A8C188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5B94F01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7BCAA8E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67FB8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26F1869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1502" w:type="dxa"/>
          </w:tcPr>
          <w:p w14:paraId="1AC5FC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Quản lý thông tin tour</w:t>
            </w:r>
          </w:p>
        </w:tc>
        <w:tc>
          <w:tcPr>
            <w:tcW w:w="1503" w:type="dxa"/>
          </w:tcPr>
          <w:p w14:paraId="387538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*Nhân viên</w:t>
            </w:r>
          </w:p>
          <w:p w14:paraId="040E438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Thông tin tour</w:t>
            </w:r>
          </w:p>
          <w:p w14:paraId="3241C44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Thông tin nơi dừng chân và phương tiện</w:t>
            </w:r>
          </w:p>
          <w:p w14:paraId="2014762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Danh sách điểm tham quan</w:t>
            </w:r>
          </w:p>
        </w:tc>
        <w:tc>
          <w:tcPr>
            <w:tcW w:w="1503" w:type="dxa"/>
          </w:tcPr>
          <w:p w14:paraId="4C06324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03" w:type="dxa"/>
          </w:tcPr>
          <w:p w14:paraId="24C496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03" w:type="dxa"/>
          </w:tcPr>
          <w:p w14:paraId="24C6079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*Tour</w:t>
            </w:r>
          </w:p>
          <w:p w14:paraId="5C1F32D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Tạo bản ghi tour mới</w:t>
            </w:r>
          </w:p>
          <w:p w14:paraId="33EDE79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Bổ sung vào bản ghi</w:t>
            </w:r>
          </w:p>
          <w:p w14:paraId="48D9D63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Bổ sung vào thông tin điểm tham quan</w:t>
            </w:r>
          </w:p>
        </w:tc>
      </w:tr>
      <w:tr w14:paraId="47354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3776B30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1502" w:type="dxa"/>
          </w:tcPr>
          <w:p w14:paraId="5FBE53C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đăng ký tour</w:t>
            </w:r>
          </w:p>
        </w:tc>
        <w:tc>
          <w:tcPr>
            <w:tcW w:w="1503" w:type="dxa"/>
          </w:tcPr>
          <w:p w14:paraId="23A0E36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*Khách hang</w:t>
            </w:r>
          </w:p>
          <w:p w14:paraId="6E4054F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Yêu cầu đặt tour</w:t>
            </w:r>
          </w:p>
          <w:p w14:paraId="35082E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khách hàng</w:t>
            </w:r>
          </w:p>
        </w:tc>
        <w:tc>
          <w:tcPr>
            <w:tcW w:w="1503" w:type="dxa"/>
          </w:tcPr>
          <w:p w14:paraId="15F9E76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*Khách hang</w:t>
            </w:r>
          </w:p>
          <w:p w14:paraId="2F2FAA4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đặt thành công</w:t>
            </w:r>
          </w:p>
          <w:p w14:paraId="52A3EDF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75ECC87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khách hàng</w:t>
            </w:r>
          </w:p>
        </w:tc>
        <w:tc>
          <w:tcPr>
            <w:tcW w:w="1503" w:type="dxa"/>
          </w:tcPr>
          <w:p w14:paraId="17D4404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*Đặt tour</w:t>
            </w:r>
          </w:p>
          <w:p w14:paraId="44B18CD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Danh sách khách</w:t>
            </w:r>
          </w:p>
        </w:tc>
        <w:tc>
          <w:tcPr>
            <w:tcW w:w="1503" w:type="dxa"/>
          </w:tcPr>
          <w:p w14:paraId="6A744F9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*Đặt tour</w:t>
            </w:r>
          </w:p>
          <w:p w14:paraId="0B1F5FD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Tạo bản ghi đặt tour mới</w:t>
            </w:r>
          </w:p>
          <w:p w14:paraId="4DAD06E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*Khách hang</w:t>
            </w:r>
          </w:p>
          <w:p w14:paraId="01EEF4E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Tạo thông tin nhóm khách mới</w:t>
            </w:r>
          </w:p>
        </w:tc>
      </w:tr>
      <w:tr w14:paraId="60B16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62C7B8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1502" w:type="dxa"/>
          </w:tcPr>
          <w:p w14:paraId="2306F58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nhân viên hướng dẫn</w:t>
            </w:r>
          </w:p>
        </w:tc>
        <w:tc>
          <w:tcPr>
            <w:tcW w:w="1503" w:type="dxa"/>
          </w:tcPr>
          <w:p w14:paraId="5D058E0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3926DB3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phân công HDV</w:t>
            </w:r>
          </w:p>
          <w:p w14:paraId="22B5A98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làm dự kiến của HDV</w:t>
            </w:r>
          </w:p>
        </w:tc>
        <w:tc>
          <w:tcPr>
            <w:tcW w:w="1503" w:type="dxa"/>
          </w:tcPr>
          <w:p w14:paraId="2E36396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*HDV</w:t>
            </w:r>
          </w:p>
          <w:p w14:paraId="7144DA3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phân công</w:t>
            </w:r>
          </w:p>
          <w:p w14:paraId="797459D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7FA7F35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có trùng lịch không</w:t>
            </w:r>
          </w:p>
          <w:p w14:paraId="692FF14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*Kế toán</w:t>
            </w:r>
          </w:p>
          <w:p w14:paraId="6F4911E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Lương cơ bản &amp; lịch làm của HDV</w:t>
            </w:r>
          </w:p>
        </w:tc>
        <w:tc>
          <w:tcPr>
            <w:tcW w:w="1503" w:type="dxa"/>
          </w:tcPr>
          <w:p w14:paraId="6141B41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*HDV</w:t>
            </w:r>
          </w:p>
          <w:p w14:paraId="30A603D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làm việc hiện tại</w:t>
            </w:r>
          </w:p>
          <w:p w14:paraId="6BEEE9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Lương cơ bản</w:t>
            </w:r>
          </w:p>
          <w:p w14:paraId="4778719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 Đặt tour</w:t>
            </w:r>
          </w:p>
          <w:p w14:paraId="72AB2A4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làm</w:t>
            </w:r>
          </w:p>
        </w:tc>
        <w:tc>
          <w:tcPr>
            <w:tcW w:w="1503" w:type="dxa"/>
          </w:tcPr>
          <w:p w14:paraId="2B8230B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*HDV</w:t>
            </w:r>
          </w:p>
          <w:p w14:paraId="3C93185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lịch làm việc</w:t>
            </w:r>
          </w:p>
          <w:p w14:paraId="721ACA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*Đặt tour</w:t>
            </w:r>
          </w:p>
          <w:p w14:paraId="08C74BB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Cập nhật tên HDV</w:t>
            </w:r>
          </w:p>
        </w:tc>
      </w:tr>
      <w:tr w14:paraId="0B516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121C97A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1502" w:type="dxa"/>
          </w:tcPr>
          <w:p w14:paraId="6DF3720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lịch trình tour và điểm tham quan</w:t>
            </w:r>
          </w:p>
        </w:tc>
        <w:tc>
          <w:tcPr>
            <w:tcW w:w="1503" w:type="dxa"/>
          </w:tcPr>
          <w:p w14:paraId="2F6A80D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23DE5DC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nơi dừng chân</w:t>
            </w:r>
          </w:p>
          <w:p w14:paraId="24BF62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điểm tham quan</w:t>
            </w:r>
          </w:p>
          <w:p w14:paraId="5D3EE47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tạo hoặc chỉnh sửa lịch trình</w:t>
            </w:r>
          </w:p>
        </w:tc>
        <w:tc>
          <w:tcPr>
            <w:tcW w:w="1503" w:type="dxa"/>
          </w:tcPr>
          <w:p w14:paraId="50D04CD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*HDV</w:t>
            </w:r>
          </w:p>
          <w:p w14:paraId="62211EE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chỉnh sửa</w:t>
            </w:r>
          </w:p>
        </w:tc>
        <w:tc>
          <w:tcPr>
            <w:tcW w:w="1503" w:type="dxa"/>
          </w:tcPr>
          <w:p w14:paraId="2BACAB9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1A3E8D0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*Lịch trình</w:t>
            </w:r>
          </w:p>
          <w:p w14:paraId="6CB4231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dữ liệu nơi dừng chân</w:t>
            </w:r>
          </w:p>
          <w:p w14:paraId="55B357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dữ liệu điểm tham quan</w:t>
            </w:r>
          </w:p>
          <w:p w14:paraId="5C38D50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dữ liệu lịch trình</w:t>
            </w:r>
          </w:p>
        </w:tc>
      </w:tr>
    </w:tbl>
    <w:p w14:paraId="4DE92A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731510" cy="7188200"/>
            <wp:effectExtent l="0" t="0" r="13970" b="5080"/>
            <wp:docPr id="163533174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31741" name="Picture 1" descr="A diagram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6163" cy="7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1306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70E40BB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77A3867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576A423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227C3B9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4A05E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035B5E4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633BAA7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03089D8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7C904A9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468B4B9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68DEE50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1265F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5EC9DDE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02" w:type="dxa"/>
          </w:tcPr>
          <w:p w14:paraId="0153CCA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Quản lý tour du lịch văn hóa Việt</w:t>
            </w:r>
          </w:p>
        </w:tc>
        <w:tc>
          <w:tcPr>
            <w:tcW w:w="1503" w:type="dxa"/>
          </w:tcPr>
          <w:p w14:paraId="06DDF5D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*Nhân viên</w:t>
            </w:r>
          </w:p>
          <w:p w14:paraId="0C2BDE5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Thông tin tour</w:t>
            </w:r>
          </w:p>
          <w:p w14:paraId="09FC9FC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Thông tin nơi dừng chân và phương tiện</w:t>
            </w:r>
          </w:p>
          <w:p w14:paraId="3B8A8F6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Danh sách điểm tham quan</w:t>
            </w:r>
          </w:p>
          <w:p w14:paraId="4DABB55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Yêu cầu phân công HDV</w:t>
            </w:r>
          </w:p>
          <w:p w14:paraId="4F58FA8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Lịch làm dự kiến của HDV</w:t>
            </w:r>
          </w:p>
          <w:p w14:paraId="2390467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Thông tin nơi dừng chân</w:t>
            </w:r>
          </w:p>
          <w:p w14:paraId="70ED18C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Yêu cầu tạo hoặc chỉnh sửa lịch trình</w:t>
            </w:r>
          </w:p>
          <w:p w14:paraId="52DB7AC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*Khách hang</w:t>
            </w:r>
          </w:p>
          <w:p w14:paraId="490310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- Yêu cầu đặt tour</w:t>
            </w:r>
          </w:p>
          <w:p w14:paraId="15A915E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khách hàng</w:t>
            </w:r>
          </w:p>
        </w:tc>
        <w:tc>
          <w:tcPr>
            <w:tcW w:w="1503" w:type="dxa"/>
          </w:tcPr>
          <w:p w14:paraId="12BA92B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*Khách hang</w:t>
            </w:r>
          </w:p>
          <w:p w14:paraId="1A9C499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Xác nhận đặt thành công</w:t>
            </w:r>
          </w:p>
          <w:p w14:paraId="78C09D3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*Nhân viên</w:t>
            </w:r>
          </w:p>
          <w:p w14:paraId="105B517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khách hang</w:t>
            </w:r>
          </w:p>
          <w:p w14:paraId="1A522FC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có trùng lịch không</w:t>
            </w:r>
          </w:p>
          <w:p w14:paraId="5E00D44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*Kế toán</w:t>
            </w:r>
          </w:p>
          <w:p w14:paraId="60DD0EA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Lương cơ bản &amp; lịch làm của HDV</w:t>
            </w:r>
          </w:p>
          <w:p w14:paraId="1B87C2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*HDV</w:t>
            </w:r>
          </w:p>
          <w:p w14:paraId="422F654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phân công</w:t>
            </w:r>
          </w:p>
          <w:p w14:paraId="2F4DF15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chỉnh sửa</w:t>
            </w:r>
          </w:p>
        </w:tc>
        <w:tc>
          <w:tcPr>
            <w:tcW w:w="1503" w:type="dxa"/>
          </w:tcPr>
          <w:p w14:paraId="5C319E6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696CDE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79DC9A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731510" cy="3283585"/>
            <wp:effectExtent l="0" t="0" r="13970" b="8255"/>
            <wp:docPr id="66420466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04668" name="Picture 1" descr="A diagram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F23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10" w:name="_Toc23714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11: Bottom up</w:t>
      </w:r>
      <w:bookmarkEnd w:id="10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46"/>
        <w:gridCol w:w="1820"/>
      </w:tblGrid>
      <w:tr w14:paraId="0A9D1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5F40043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34A7A3E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39E5B12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0E7D7CD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49D0C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02858F9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568D744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3BEB3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259CFC4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5E837F8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3163B16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2472E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74843B6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1.1.1</w:t>
            </w:r>
          </w:p>
        </w:tc>
        <w:tc>
          <w:tcPr>
            <w:tcW w:w="1502" w:type="dxa"/>
          </w:tcPr>
          <w:p w14:paraId="66DB7F7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Thiết lập học kỳ</w:t>
            </w:r>
          </w:p>
        </w:tc>
        <w:tc>
          <w:tcPr>
            <w:tcW w:w="1503" w:type="dxa"/>
          </w:tcPr>
          <w:p w14:paraId="232E55C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đào tạo</w:t>
            </w:r>
          </w:p>
          <w:p w14:paraId="504A675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học kỳ</w:t>
            </w:r>
          </w:p>
        </w:tc>
        <w:tc>
          <w:tcPr>
            <w:tcW w:w="1503" w:type="dxa"/>
          </w:tcPr>
          <w:p w14:paraId="5FB392C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352040D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729B10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*HocKy</w:t>
            </w:r>
          </w:p>
          <w:p w14:paraId="21AA810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 thông tin</w:t>
            </w:r>
          </w:p>
        </w:tc>
      </w:tr>
      <w:tr w14:paraId="51191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36919FE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1.1.2</w:t>
            </w:r>
          </w:p>
        </w:tc>
        <w:tc>
          <w:tcPr>
            <w:tcW w:w="1502" w:type="dxa"/>
          </w:tcPr>
          <w:p w14:paraId="4A01D0D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học phần</w:t>
            </w:r>
          </w:p>
        </w:tc>
        <w:tc>
          <w:tcPr>
            <w:tcW w:w="1503" w:type="dxa"/>
          </w:tcPr>
          <w:p w14:paraId="0D72877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đào tạo</w:t>
            </w:r>
          </w:p>
          <w:p w14:paraId="3AC7BD3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học phần</w:t>
            </w:r>
          </w:p>
        </w:tc>
        <w:tc>
          <w:tcPr>
            <w:tcW w:w="1503" w:type="dxa"/>
          </w:tcPr>
          <w:p w14:paraId="001634D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4CFC5D9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00124F8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*HocPhan</w:t>
            </w:r>
          </w:p>
          <w:p w14:paraId="73928CB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Lưu/Cập nhật thông tin</w:t>
            </w:r>
          </w:p>
        </w:tc>
      </w:tr>
      <w:tr w14:paraId="4BBC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31EABF7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1.1.3</w:t>
            </w:r>
          </w:p>
        </w:tc>
        <w:tc>
          <w:tcPr>
            <w:tcW w:w="1502" w:type="dxa"/>
          </w:tcPr>
          <w:p w14:paraId="6AF56BF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giảng viên</w:t>
            </w:r>
          </w:p>
        </w:tc>
        <w:tc>
          <w:tcPr>
            <w:tcW w:w="1503" w:type="dxa"/>
          </w:tcPr>
          <w:p w14:paraId="71905AE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đào tạo</w:t>
            </w:r>
          </w:p>
          <w:p w14:paraId="6311E34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Hồ sơ giảng viên</w:t>
            </w:r>
          </w:p>
        </w:tc>
        <w:tc>
          <w:tcPr>
            <w:tcW w:w="1503" w:type="dxa"/>
          </w:tcPr>
          <w:p w14:paraId="4F7BB70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2EBBFA4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17267AC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*GiangVien</w:t>
            </w:r>
          </w:p>
          <w:p w14:paraId="062707E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Lưu/cập nhật thông tin</w:t>
            </w:r>
          </w:p>
        </w:tc>
      </w:tr>
      <w:tr w14:paraId="5FF63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6D43BC9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1.1.4</w:t>
            </w:r>
          </w:p>
        </w:tc>
        <w:tc>
          <w:tcPr>
            <w:tcW w:w="1502" w:type="dxa"/>
          </w:tcPr>
          <w:p w14:paraId="7FF666E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Mở lớp học phần</w:t>
            </w:r>
          </w:p>
        </w:tc>
        <w:tc>
          <w:tcPr>
            <w:tcW w:w="1503" w:type="dxa"/>
          </w:tcPr>
          <w:p w14:paraId="39DE0CC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đào tạo</w:t>
            </w:r>
          </w:p>
          <w:p w14:paraId="701D6C3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tạo danh sách lớp học phần</w:t>
            </w:r>
          </w:p>
        </w:tc>
        <w:tc>
          <w:tcPr>
            <w:tcW w:w="1503" w:type="dxa"/>
          </w:tcPr>
          <w:p w14:paraId="787D4B6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AB29CA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*GiangVien</w:t>
            </w:r>
          </w:p>
          <w:p w14:paraId="056BA9D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giảng viên</w:t>
            </w:r>
          </w:p>
          <w:p w14:paraId="5423C80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*HocPhan</w:t>
            </w:r>
          </w:p>
          <w:p w14:paraId="5AEDD96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học phần</w:t>
            </w:r>
          </w:p>
        </w:tc>
        <w:tc>
          <w:tcPr>
            <w:tcW w:w="1503" w:type="dxa"/>
          </w:tcPr>
          <w:p w14:paraId="32E4F77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76F7803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 thông tin với sĩ số = 0</w:t>
            </w:r>
          </w:p>
        </w:tc>
      </w:tr>
    </w:tbl>
    <w:p w14:paraId="5EBE06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3538220"/>
            <wp:effectExtent l="0" t="0" r="13970" b="1270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1487"/>
        <w:gridCol w:w="1490"/>
        <w:gridCol w:w="1490"/>
        <w:gridCol w:w="1820"/>
        <w:gridCol w:w="1850"/>
      </w:tblGrid>
      <w:tr w14:paraId="7604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682A87B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1ACD45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6CE0E4A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0F0CC69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41C7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60172CD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648B2A6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DF3C89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0ECBAE3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50BF98C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40BB92C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278E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654341D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1.2.1</w:t>
            </w:r>
          </w:p>
        </w:tc>
        <w:tc>
          <w:tcPr>
            <w:tcW w:w="1502" w:type="dxa"/>
          </w:tcPr>
          <w:p w14:paraId="7AE4A6A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Tra cứu thông tin học phần</w:t>
            </w:r>
          </w:p>
        </w:tc>
        <w:tc>
          <w:tcPr>
            <w:tcW w:w="1503" w:type="dxa"/>
          </w:tcPr>
          <w:p w14:paraId="09C48FC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2D00E6C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danh sách học phần</w:t>
            </w:r>
          </w:p>
        </w:tc>
        <w:tc>
          <w:tcPr>
            <w:tcW w:w="1503" w:type="dxa"/>
          </w:tcPr>
          <w:p w14:paraId="2F71DF7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5A1C2C3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lớp</w:t>
            </w:r>
          </w:p>
        </w:tc>
        <w:tc>
          <w:tcPr>
            <w:tcW w:w="1503" w:type="dxa"/>
          </w:tcPr>
          <w:p w14:paraId="635CD28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*HocKy</w:t>
            </w:r>
          </w:p>
          <w:p w14:paraId="6E57255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học kỳ</w:t>
            </w:r>
          </w:p>
          <w:p w14:paraId="5054F16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*HocPhan</w:t>
            </w:r>
          </w:p>
          <w:p w14:paraId="4F28D75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học phần</w:t>
            </w:r>
          </w:p>
          <w:p w14:paraId="2BFEBA0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7939403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lớp học phần</w:t>
            </w:r>
          </w:p>
        </w:tc>
        <w:tc>
          <w:tcPr>
            <w:tcW w:w="1503" w:type="dxa"/>
          </w:tcPr>
          <w:p w14:paraId="0EAC77C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2E7AF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004EE92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1.2.2</w:t>
            </w:r>
          </w:p>
        </w:tc>
        <w:tc>
          <w:tcPr>
            <w:tcW w:w="1502" w:type="dxa"/>
          </w:tcPr>
          <w:p w14:paraId="78ECED6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Kiểm tra điều kiện đăng ký</w:t>
            </w:r>
          </w:p>
        </w:tc>
        <w:tc>
          <w:tcPr>
            <w:tcW w:w="1503" w:type="dxa"/>
          </w:tcPr>
          <w:p w14:paraId="29FFED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4057E9A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Lựa chọn đăng ký</w:t>
            </w:r>
          </w:p>
        </w:tc>
        <w:tc>
          <w:tcPr>
            <w:tcW w:w="1503" w:type="dxa"/>
          </w:tcPr>
          <w:p w14:paraId="2C36001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*1.2.3</w:t>
            </w:r>
          </w:p>
          <w:p w14:paraId="7394236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Đăng ký hợp lệ</w:t>
            </w:r>
          </w:p>
        </w:tc>
        <w:tc>
          <w:tcPr>
            <w:tcW w:w="1503" w:type="dxa"/>
          </w:tcPr>
          <w:p w14:paraId="232532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*HocPhan</w:t>
            </w:r>
          </w:p>
          <w:p w14:paraId="4075D20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học phần</w:t>
            </w:r>
          </w:p>
          <w:p w14:paraId="7752E89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*DiemSo</w:t>
            </w:r>
          </w:p>
          <w:p w14:paraId="0DA7964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Điểm số</w:t>
            </w:r>
          </w:p>
          <w:p w14:paraId="5D09A70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6A42B80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Sĩ số lớp</w:t>
            </w:r>
          </w:p>
        </w:tc>
        <w:tc>
          <w:tcPr>
            <w:tcW w:w="1503" w:type="dxa"/>
          </w:tcPr>
          <w:p w14:paraId="1368A90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1519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5D81FC0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1.2.3</w:t>
            </w:r>
          </w:p>
        </w:tc>
        <w:tc>
          <w:tcPr>
            <w:tcW w:w="1502" w:type="dxa"/>
          </w:tcPr>
          <w:p w14:paraId="739866F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Ghi nhận đăng ký</w:t>
            </w:r>
          </w:p>
        </w:tc>
        <w:tc>
          <w:tcPr>
            <w:tcW w:w="1503" w:type="dxa"/>
          </w:tcPr>
          <w:p w14:paraId="4C6DCC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67B9D6F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*Hệ thống thanh toán</w:t>
            </w:r>
          </w:p>
          <w:p w14:paraId="4141BB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học phí</w:t>
            </w:r>
          </w:p>
        </w:tc>
        <w:tc>
          <w:tcPr>
            <w:tcW w:w="1503" w:type="dxa"/>
          </w:tcPr>
          <w:p w14:paraId="2123486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219BE7C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*DangKy</w:t>
            </w:r>
          </w:p>
          <w:p w14:paraId="008A949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Ghi kết quả đăng ký</w:t>
            </w:r>
          </w:p>
          <w:p w14:paraId="051C175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5437706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sĩ số lớp</w:t>
            </w:r>
          </w:p>
        </w:tc>
      </w:tr>
      <w:tr w14:paraId="3801E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76D0DD7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1.2.4</w:t>
            </w:r>
          </w:p>
        </w:tc>
        <w:tc>
          <w:tcPr>
            <w:tcW w:w="1502" w:type="dxa"/>
          </w:tcPr>
          <w:p w14:paraId="3277D87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Đăng ký học phần thay thế</w:t>
            </w:r>
          </w:p>
        </w:tc>
        <w:tc>
          <w:tcPr>
            <w:tcW w:w="1503" w:type="dxa"/>
          </w:tcPr>
          <w:p w14:paraId="428AFFB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4530933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Lựa chọn học phần thay thế</w:t>
            </w:r>
          </w:p>
        </w:tc>
        <w:tc>
          <w:tcPr>
            <w:tcW w:w="1503" w:type="dxa"/>
          </w:tcPr>
          <w:p w14:paraId="0906587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9A45EA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4A99238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*HP_ThayThe</w:t>
            </w:r>
          </w:p>
          <w:p w14:paraId="34038D7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 lựa chọn</w:t>
            </w:r>
          </w:p>
        </w:tc>
      </w:tr>
    </w:tbl>
    <w:p w14:paraId="06924A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2998470"/>
            <wp:effectExtent l="0" t="0" r="1397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457"/>
        <w:gridCol w:w="1477"/>
        <w:gridCol w:w="1603"/>
        <w:gridCol w:w="1849"/>
        <w:gridCol w:w="1820"/>
      </w:tblGrid>
      <w:tr w14:paraId="5066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2" w:type="dxa"/>
            <w:vMerge w:val="restart"/>
          </w:tcPr>
          <w:p w14:paraId="5C9EB49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67F4018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42029D0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67120DC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4588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4852772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047FD1F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47CDEB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4C27946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1F03CD1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01828D3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364A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4CFF5E0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1.3.1</w:t>
            </w:r>
          </w:p>
        </w:tc>
        <w:tc>
          <w:tcPr>
            <w:tcW w:w="1502" w:type="dxa"/>
          </w:tcPr>
          <w:p w14:paraId="5BA47AA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Quét và hủy lớp(tự động)</w:t>
            </w:r>
          </w:p>
        </w:tc>
        <w:tc>
          <w:tcPr>
            <w:tcW w:w="1503" w:type="dxa"/>
          </w:tcPr>
          <w:p w14:paraId="0B32889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227055A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*1.3.2 &amp; 1.3.3</w:t>
            </w:r>
          </w:p>
          <w:p w14:paraId="35A4B9A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lớp bị hủy</w:t>
            </w:r>
          </w:p>
        </w:tc>
        <w:tc>
          <w:tcPr>
            <w:tcW w:w="1503" w:type="dxa"/>
          </w:tcPr>
          <w:p w14:paraId="5787EA6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*Học kỳ</w:t>
            </w:r>
          </w:p>
          <w:p w14:paraId="2873786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Thời gian đăng ký(nếu kết thúc)</w:t>
            </w:r>
          </w:p>
          <w:p w14:paraId="2FDAA1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764DB40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Các lớp có sĩ số &lt; 10</w:t>
            </w:r>
          </w:p>
        </w:tc>
        <w:tc>
          <w:tcPr>
            <w:tcW w:w="1503" w:type="dxa"/>
          </w:tcPr>
          <w:p w14:paraId="4F9890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0171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38EB45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1.3.2</w:t>
            </w:r>
          </w:p>
        </w:tc>
        <w:tc>
          <w:tcPr>
            <w:tcW w:w="1502" w:type="dxa"/>
          </w:tcPr>
          <w:p w14:paraId="6AE267E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Xử lý chuyển đổi học phần(tự động)</w:t>
            </w:r>
          </w:p>
        </w:tc>
        <w:tc>
          <w:tcPr>
            <w:tcW w:w="1503" w:type="dxa"/>
          </w:tcPr>
          <w:p w14:paraId="74992CC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22842A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*1.2.2&amp;1.2.3</w:t>
            </w:r>
          </w:p>
          <w:p w14:paraId="33062C1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đăng ký theo học phần thay thế</w:t>
            </w:r>
          </w:p>
          <w:p w14:paraId="1F93469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3BFDF6E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kết quả</w:t>
            </w:r>
          </w:p>
          <w:p w14:paraId="48DEAA8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*1.3.3</w:t>
            </w:r>
          </w:p>
          <w:p w14:paraId="4FA0D8B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SV</w:t>
            </w:r>
          </w:p>
        </w:tc>
        <w:tc>
          <w:tcPr>
            <w:tcW w:w="1503" w:type="dxa"/>
          </w:tcPr>
          <w:p w14:paraId="6F3E4AA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*DangKy</w:t>
            </w:r>
          </w:p>
          <w:p w14:paraId="72D7F3B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sinh viên</w:t>
            </w:r>
          </w:p>
          <w:p w14:paraId="7020CF8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*HP_ThayThe</w:t>
            </w:r>
          </w:p>
          <w:p w14:paraId="0ED42EF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Học phần có thể thay thể tương ứng với học phần lớp bị hủy(lặp lại với mỗi sinh viên)</w:t>
            </w:r>
          </w:p>
        </w:tc>
        <w:tc>
          <w:tcPr>
            <w:tcW w:w="1503" w:type="dxa"/>
          </w:tcPr>
          <w:p w14:paraId="30B6D58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6721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31D1025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1.3.3</w:t>
            </w:r>
          </w:p>
        </w:tc>
        <w:tc>
          <w:tcPr>
            <w:tcW w:w="1502" w:type="dxa"/>
          </w:tcPr>
          <w:p w14:paraId="11C9065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Yêu cầu hoàn tiền(tự động)</w:t>
            </w:r>
          </w:p>
        </w:tc>
        <w:tc>
          <w:tcPr>
            <w:tcW w:w="1503" w:type="dxa"/>
          </w:tcPr>
          <w:p w14:paraId="79461B2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3278A6E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*Hệ thống thanh toán</w:t>
            </w:r>
          </w:p>
          <w:p w14:paraId="2886C6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ghi(có hoàn tiền) của các sv bị hủy lớp</w:t>
            </w:r>
          </w:p>
        </w:tc>
        <w:tc>
          <w:tcPr>
            <w:tcW w:w="1503" w:type="dxa"/>
          </w:tcPr>
          <w:p w14:paraId="7731155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4F3AEA7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2F607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20E82F5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1.3.4</w:t>
            </w:r>
          </w:p>
        </w:tc>
        <w:tc>
          <w:tcPr>
            <w:tcW w:w="1502" w:type="dxa"/>
          </w:tcPr>
          <w:p w14:paraId="1DB77D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Điều chỉnh Đăng ký (Sinh viên)</w:t>
            </w:r>
          </w:p>
        </w:tc>
        <w:tc>
          <w:tcPr>
            <w:tcW w:w="1503" w:type="dxa"/>
          </w:tcPr>
          <w:p w14:paraId="04C65B6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205CE12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thêm/hủy học phần</w:t>
            </w:r>
          </w:p>
          <w:p w14:paraId="45F4FFD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*1.2</w:t>
            </w:r>
          </w:p>
        </w:tc>
        <w:tc>
          <w:tcPr>
            <w:tcW w:w="1503" w:type="dxa"/>
          </w:tcPr>
          <w:p w14:paraId="1EBEAE7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*Hệ thống thanh toán</w:t>
            </w:r>
          </w:p>
          <w:p w14:paraId="17F3141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điều chỉnh phí</w:t>
            </w:r>
          </w:p>
        </w:tc>
        <w:tc>
          <w:tcPr>
            <w:tcW w:w="1503" w:type="dxa"/>
          </w:tcPr>
          <w:p w14:paraId="4FF741B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6AD8027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11DC069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sĩ số</w:t>
            </w:r>
          </w:p>
        </w:tc>
      </w:tr>
    </w:tbl>
    <w:p w14:paraId="128165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4030980"/>
            <wp:effectExtent l="0" t="0" r="1397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820"/>
        <w:gridCol w:w="1503"/>
      </w:tblGrid>
      <w:tr w14:paraId="4CA46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5C26D5D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5FA0161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2C94896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579108D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37453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42823F3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49A26D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108D787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552AAD5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7EFAA12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1F7C038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429C5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396CB27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1.4.1</w:t>
            </w:r>
          </w:p>
        </w:tc>
        <w:tc>
          <w:tcPr>
            <w:tcW w:w="1502" w:type="dxa"/>
          </w:tcPr>
          <w:p w14:paraId="604C7F7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Tạo lịch học(cho Sinh viên)</w:t>
            </w:r>
          </w:p>
        </w:tc>
        <w:tc>
          <w:tcPr>
            <w:tcW w:w="1503" w:type="dxa"/>
          </w:tcPr>
          <w:p w14:paraId="1363699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124FEFF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lịch học</w:t>
            </w:r>
          </w:p>
        </w:tc>
        <w:tc>
          <w:tcPr>
            <w:tcW w:w="1503" w:type="dxa"/>
          </w:tcPr>
          <w:p w14:paraId="38AF353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01380F2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học cá nhân</w:t>
            </w:r>
          </w:p>
        </w:tc>
        <w:tc>
          <w:tcPr>
            <w:tcW w:w="1503" w:type="dxa"/>
          </w:tcPr>
          <w:p w14:paraId="7116333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*DangKy</w:t>
            </w:r>
          </w:p>
          <w:p w14:paraId="4783D3C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lớp SV học</w:t>
            </w:r>
          </w:p>
          <w:p w14:paraId="33F614D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133DFAE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lớp</w:t>
            </w:r>
          </w:p>
        </w:tc>
        <w:tc>
          <w:tcPr>
            <w:tcW w:w="1503" w:type="dxa"/>
          </w:tcPr>
          <w:p w14:paraId="043C662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23399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6CAD036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1.4.2</w:t>
            </w:r>
          </w:p>
        </w:tc>
        <w:tc>
          <w:tcPr>
            <w:tcW w:w="1502" w:type="dxa"/>
          </w:tcPr>
          <w:p w14:paraId="65DE54B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Xem Lịch dạy &amp; Sỉ số (cho Giảng viên)</w:t>
            </w:r>
          </w:p>
        </w:tc>
        <w:tc>
          <w:tcPr>
            <w:tcW w:w="1503" w:type="dxa"/>
          </w:tcPr>
          <w:p w14:paraId="5C01A27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*Giảng viên</w:t>
            </w:r>
          </w:p>
          <w:p w14:paraId="34147EF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lớp</w:t>
            </w:r>
          </w:p>
        </w:tc>
        <w:tc>
          <w:tcPr>
            <w:tcW w:w="1503" w:type="dxa"/>
          </w:tcPr>
          <w:p w14:paraId="513CE9F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*Giảng viên</w:t>
            </w:r>
          </w:p>
          <w:p w14:paraId="7C9A20B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lớp GV dạy</w:t>
            </w:r>
          </w:p>
          <w:p w14:paraId="5581E6A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*1.4.3</w:t>
            </w:r>
          </w:p>
          <w:p w14:paraId="7FFE5C5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Chọn 1 lớp</w:t>
            </w:r>
          </w:p>
        </w:tc>
        <w:tc>
          <w:tcPr>
            <w:tcW w:w="1503" w:type="dxa"/>
          </w:tcPr>
          <w:p w14:paraId="2E0CF29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*Lớp học phần</w:t>
            </w:r>
          </w:p>
          <w:p w14:paraId="745AF94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GV</w:t>
            </w:r>
          </w:p>
        </w:tc>
        <w:tc>
          <w:tcPr>
            <w:tcW w:w="1503" w:type="dxa"/>
          </w:tcPr>
          <w:p w14:paraId="1B6E24B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1852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157BB0F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1.4.3</w:t>
            </w:r>
          </w:p>
        </w:tc>
        <w:tc>
          <w:tcPr>
            <w:tcW w:w="1502" w:type="dxa"/>
          </w:tcPr>
          <w:p w14:paraId="60EACDD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Xem Danh sách lớp (cho Giảng viên)</w:t>
            </w:r>
          </w:p>
        </w:tc>
        <w:tc>
          <w:tcPr>
            <w:tcW w:w="1503" w:type="dxa"/>
          </w:tcPr>
          <w:p w14:paraId="1FCFD23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60A428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*Giảng viên</w:t>
            </w:r>
          </w:p>
          <w:p w14:paraId="44049A3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sinh viên</w:t>
            </w:r>
          </w:p>
        </w:tc>
        <w:tc>
          <w:tcPr>
            <w:tcW w:w="1503" w:type="dxa"/>
          </w:tcPr>
          <w:p w14:paraId="158304D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*DangKy</w:t>
            </w:r>
          </w:p>
          <w:p w14:paraId="041CA3D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lớp</w:t>
            </w:r>
          </w:p>
          <w:p w14:paraId="5108D2C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*SinhVien</w:t>
            </w:r>
          </w:p>
          <w:p w14:paraId="054089C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sinh viên</w:t>
            </w:r>
          </w:p>
        </w:tc>
        <w:tc>
          <w:tcPr>
            <w:tcW w:w="1503" w:type="dxa"/>
          </w:tcPr>
          <w:p w14:paraId="6000ED5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0C784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5007615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1.4.4</w:t>
            </w:r>
          </w:p>
        </w:tc>
        <w:tc>
          <w:tcPr>
            <w:tcW w:w="1502" w:type="dxa"/>
          </w:tcPr>
          <w:p w14:paraId="13D81DE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Nhập Điểm (cho Giảng viên)</w:t>
            </w:r>
          </w:p>
        </w:tc>
        <w:tc>
          <w:tcPr>
            <w:tcW w:w="1503" w:type="dxa"/>
          </w:tcPr>
          <w:p w14:paraId="060E570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*Giảng viên</w:t>
            </w:r>
          </w:p>
          <w:p w14:paraId="7F19C01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Bảng điểm</w:t>
            </w:r>
          </w:p>
        </w:tc>
        <w:tc>
          <w:tcPr>
            <w:tcW w:w="1503" w:type="dxa"/>
          </w:tcPr>
          <w:p w14:paraId="793B47C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1CE849B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0724708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*DiemSo</w:t>
            </w:r>
          </w:p>
          <w:p w14:paraId="6FB3C1B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 thông tin</w:t>
            </w:r>
          </w:p>
        </w:tc>
      </w:tr>
      <w:tr w14:paraId="1F924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5A3DE3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1.4.5</w:t>
            </w:r>
          </w:p>
        </w:tc>
        <w:tc>
          <w:tcPr>
            <w:tcW w:w="1502" w:type="dxa"/>
          </w:tcPr>
          <w:p w14:paraId="6C2C6DC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Tra cứu Điểm (cho Sinh viên)</w:t>
            </w:r>
          </w:p>
        </w:tc>
        <w:tc>
          <w:tcPr>
            <w:tcW w:w="1503" w:type="dxa"/>
          </w:tcPr>
          <w:p w14:paraId="7D16A7E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0A928E3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điểm</w:t>
            </w:r>
          </w:p>
        </w:tc>
        <w:tc>
          <w:tcPr>
            <w:tcW w:w="1503" w:type="dxa"/>
          </w:tcPr>
          <w:p w14:paraId="439DF2D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7E78956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Bảng điểm cá nhân</w:t>
            </w:r>
          </w:p>
        </w:tc>
        <w:tc>
          <w:tcPr>
            <w:tcW w:w="1503" w:type="dxa"/>
          </w:tcPr>
          <w:p w14:paraId="3CC6D55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*DiemSo</w:t>
            </w:r>
          </w:p>
          <w:p w14:paraId="6DE2510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điểm theo mã số SV</w:t>
            </w:r>
          </w:p>
        </w:tc>
        <w:tc>
          <w:tcPr>
            <w:tcW w:w="1503" w:type="dxa"/>
          </w:tcPr>
          <w:p w14:paraId="42A60A3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51847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3138805"/>
            <wp:effectExtent l="0" t="0" r="1397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4CE52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0E80010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00EF735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7F369AF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2E07995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411BC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3E31A91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3467EA3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35A5075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49D451D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76862A0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3281228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619D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220B6F3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1.5.1</w:t>
            </w:r>
          </w:p>
        </w:tc>
        <w:tc>
          <w:tcPr>
            <w:tcW w:w="1502" w:type="dxa"/>
          </w:tcPr>
          <w:p w14:paraId="7B6A32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Nhập thông tin đăng ký</w:t>
            </w:r>
          </w:p>
        </w:tc>
        <w:tc>
          <w:tcPr>
            <w:tcW w:w="1503" w:type="dxa"/>
          </w:tcPr>
          <w:p w14:paraId="79F0D1A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  <w:p w14:paraId="6853EB2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đăng ký</w:t>
            </w:r>
          </w:p>
        </w:tc>
        <w:tc>
          <w:tcPr>
            <w:tcW w:w="1503" w:type="dxa"/>
          </w:tcPr>
          <w:p w14:paraId="7828216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164D4C9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3D6B4E8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*Thanh toán</w:t>
            </w:r>
          </w:p>
          <w:p w14:paraId="193424E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Tạo công nợ mới</w:t>
            </w:r>
          </w:p>
          <w:p w14:paraId="3C7AA1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Điều chỉnh giao dịch</w:t>
            </w:r>
          </w:p>
        </w:tc>
      </w:tr>
      <w:tr w14:paraId="45F1D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5ED4AC6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1.5.2</w:t>
            </w:r>
          </w:p>
        </w:tc>
        <w:tc>
          <w:tcPr>
            <w:tcW w:w="1502" w:type="dxa"/>
          </w:tcPr>
          <w:p w14:paraId="26C2262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Ghi nhận thanh toán và cấp hóa đơn</w:t>
            </w:r>
          </w:p>
        </w:tc>
        <w:tc>
          <w:tcPr>
            <w:tcW w:w="1503" w:type="dxa"/>
          </w:tcPr>
          <w:p w14:paraId="5108DF0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3627462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0083B05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Hóa đơn điện tử</w:t>
            </w:r>
          </w:p>
        </w:tc>
        <w:tc>
          <w:tcPr>
            <w:tcW w:w="1503" w:type="dxa"/>
          </w:tcPr>
          <w:p w14:paraId="0819F7F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4648A75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*Thanh toán</w:t>
            </w:r>
          </w:p>
          <w:p w14:paraId="0AEDBE0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trạng thái đã thanh toán</w:t>
            </w:r>
          </w:p>
        </w:tc>
      </w:tr>
    </w:tbl>
    <w:p w14:paraId="34E1A3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3718560"/>
            <wp:effectExtent l="0" t="0" r="1397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482"/>
        <w:gridCol w:w="1494"/>
        <w:gridCol w:w="1484"/>
        <w:gridCol w:w="1849"/>
        <w:gridCol w:w="1849"/>
      </w:tblGrid>
      <w:tr w14:paraId="4C87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2615D45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01E330C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5EF8685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20A0CAF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0925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014837D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62F8667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60F5597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10872E0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35B7DF2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2C427BA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42FF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150B07B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1502" w:type="dxa"/>
          </w:tcPr>
          <w:p w14:paraId="2BDD033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Học vụ</w:t>
            </w:r>
          </w:p>
        </w:tc>
        <w:tc>
          <w:tcPr>
            <w:tcW w:w="1503" w:type="dxa"/>
          </w:tcPr>
          <w:p w14:paraId="1455F37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đào tạo</w:t>
            </w:r>
          </w:p>
          <w:p w14:paraId="570355C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học kỳ</w:t>
            </w:r>
          </w:p>
          <w:p w14:paraId="58108FA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học phần</w:t>
            </w:r>
          </w:p>
          <w:p w14:paraId="4FA338C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Hồ sơ giảng viên</w:t>
            </w:r>
          </w:p>
          <w:p w14:paraId="6162173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tạo danh sách lớp học phần</w:t>
            </w:r>
          </w:p>
          <w:p w14:paraId="18A7C03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1C55EDF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B1176D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1563F02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*GiangVien</w:t>
            </w:r>
          </w:p>
          <w:p w14:paraId="6A77F2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giảng viên</w:t>
            </w:r>
          </w:p>
          <w:p w14:paraId="1E99285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*HocPhan</w:t>
            </w:r>
          </w:p>
          <w:p w14:paraId="00B5410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học phần</w:t>
            </w:r>
          </w:p>
        </w:tc>
        <w:tc>
          <w:tcPr>
            <w:tcW w:w="1503" w:type="dxa"/>
          </w:tcPr>
          <w:p w14:paraId="0EC2883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*HocKy</w:t>
            </w:r>
          </w:p>
          <w:p w14:paraId="34DD2E9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 thông tin</w:t>
            </w:r>
          </w:p>
          <w:p w14:paraId="3FAA5A5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*HocPhan</w:t>
            </w:r>
          </w:p>
          <w:p w14:paraId="037B8DD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Lưu/Cập nhật thông tin</w:t>
            </w:r>
          </w:p>
          <w:p w14:paraId="2A6ACB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*GiangVien</w:t>
            </w:r>
          </w:p>
          <w:p w14:paraId="41BA455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Lưu/Cập nhật thông tin</w:t>
            </w:r>
          </w:p>
          <w:p w14:paraId="4CD8D72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26A372E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 thông tin với sĩ số = 0</w:t>
            </w:r>
          </w:p>
        </w:tc>
      </w:tr>
      <w:tr w14:paraId="1B78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735864D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1502" w:type="dxa"/>
          </w:tcPr>
          <w:p w14:paraId="5B517F3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Xử lý Đăng ký Học phần</w:t>
            </w:r>
          </w:p>
        </w:tc>
        <w:tc>
          <w:tcPr>
            <w:tcW w:w="1503" w:type="dxa"/>
          </w:tcPr>
          <w:p w14:paraId="253132E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3D2C4C8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danh sách học phần</w:t>
            </w:r>
          </w:p>
          <w:p w14:paraId="74BF480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Lựa chọn đăng ký</w:t>
            </w:r>
          </w:p>
          <w:p w14:paraId="5D47A7D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Lựa chọn học phần thay thế</w:t>
            </w:r>
          </w:p>
          <w:p w14:paraId="3219009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02FEEB5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1E40FF1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lớp</w:t>
            </w:r>
          </w:p>
          <w:p w14:paraId="499A00C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 Hệ thống thanh toán</w:t>
            </w:r>
          </w:p>
          <w:p w14:paraId="7022A4E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học phí</w:t>
            </w:r>
          </w:p>
          <w:p w14:paraId="6F6803F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2DCF1A5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*HocKy</w:t>
            </w:r>
          </w:p>
          <w:p w14:paraId="237FD69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học kỳ</w:t>
            </w:r>
          </w:p>
          <w:p w14:paraId="5497BD6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*HocPhan</w:t>
            </w:r>
          </w:p>
          <w:p w14:paraId="50263D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học phần</w:t>
            </w:r>
          </w:p>
          <w:p w14:paraId="12087B4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415A4F9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lớp học phần</w:t>
            </w:r>
          </w:p>
          <w:p w14:paraId="2ACA258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Sĩ số lớp</w:t>
            </w:r>
          </w:p>
          <w:p w14:paraId="577E893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*DiemSo</w:t>
            </w:r>
          </w:p>
          <w:p w14:paraId="1B85CFD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Điểm số</w:t>
            </w:r>
          </w:p>
          <w:p w14:paraId="7443001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75D09B2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*DangKy</w:t>
            </w:r>
          </w:p>
          <w:p w14:paraId="7983240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Ghi nhận kết quả đăng ký</w:t>
            </w:r>
          </w:p>
          <w:p w14:paraId="2276231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50C2F77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sĩ số lớp</w:t>
            </w:r>
          </w:p>
          <w:p w14:paraId="65CECD8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*HP_ThayThe</w:t>
            </w:r>
          </w:p>
          <w:p w14:paraId="62365EF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 lựa chọn</w:t>
            </w:r>
          </w:p>
        </w:tc>
      </w:tr>
      <w:tr w14:paraId="6B4A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207306F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1502" w:type="dxa"/>
          </w:tcPr>
          <w:p w14:paraId="29E2715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Xử lý Nghiệp vụ Lớp học</w:t>
            </w:r>
          </w:p>
        </w:tc>
        <w:tc>
          <w:tcPr>
            <w:tcW w:w="1503" w:type="dxa"/>
          </w:tcPr>
          <w:p w14:paraId="1C22C64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3A5C5A3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thêm/hủy học phần</w:t>
            </w:r>
          </w:p>
        </w:tc>
        <w:tc>
          <w:tcPr>
            <w:tcW w:w="1503" w:type="dxa"/>
          </w:tcPr>
          <w:p w14:paraId="50F3C95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3D136FE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kết quả</w:t>
            </w:r>
          </w:p>
          <w:p w14:paraId="74A3051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*Hệ thống thanh toán</w:t>
            </w:r>
          </w:p>
          <w:p w14:paraId="169C038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ghi của các sinh viên bị hủy lớp</w:t>
            </w:r>
          </w:p>
          <w:p w14:paraId="5978418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điều chỉnh phí</w:t>
            </w:r>
          </w:p>
        </w:tc>
        <w:tc>
          <w:tcPr>
            <w:tcW w:w="1503" w:type="dxa"/>
          </w:tcPr>
          <w:p w14:paraId="40CCB49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*HocKy</w:t>
            </w:r>
          </w:p>
          <w:p w14:paraId="0A9BA66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Thời gian đăng ký</w:t>
            </w:r>
          </w:p>
          <w:p w14:paraId="2D429D2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60FC1A7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Các lớp có sĩ số &lt; 10</w:t>
            </w:r>
          </w:p>
          <w:p w14:paraId="45FF910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*DangKy</w:t>
            </w:r>
          </w:p>
          <w:p w14:paraId="69F891D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sinh viên</w:t>
            </w:r>
          </w:p>
          <w:p w14:paraId="3722D0D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*HP_ThayThe</w:t>
            </w:r>
          </w:p>
          <w:p w14:paraId="053082D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HP có thể thay thế với HP bị hủy</w:t>
            </w:r>
          </w:p>
        </w:tc>
        <w:tc>
          <w:tcPr>
            <w:tcW w:w="1503" w:type="dxa"/>
          </w:tcPr>
          <w:p w14:paraId="0DF0D96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099F162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sĩ số</w:t>
            </w:r>
          </w:p>
        </w:tc>
      </w:tr>
      <w:tr w14:paraId="75498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601440E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1502" w:type="dxa"/>
          </w:tcPr>
          <w:p w14:paraId="1EC2ABC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Lớp &amp; Điểm số</w:t>
            </w:r>
          </w:p>
        </w:tc>
        <w:tc>
          <w:tcPr>
            <w:tcW w:w="1503" w:type="dxa"/>
          </w:tcPr>
          <w:p w14:paraId="3876BAF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3AFDB12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lịch học</w:t>
            </w:r>
          </w:p>
          <w:p w14:paraId="737B4C1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điểm</w:t>
            </w:r>
          </w:p>
          <w:p w14:paraId="58149F4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*Giảng Viên</w:t>
            </w:r>
          </w:p>
          <w:p w14:paraId="3F96240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lớp</w:t>
            </w:r>
          </w:p>
          <w:p w14:paraId="393A234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Bảng điểm</w:t>
            </w:r>
          </w:p>
        </w:tc>
        <w:tc>
          <w:tcPr>
            <w:tcW w:w="1503" w:type="dxa"/>
          </w:tcPr>
          <w:p w14:paraId="2C4921F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649282A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học cá nhân</w:t>
            </w:r>
          </w:p>
          <w:p w14:paraId="68A0003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Bảng điểm cá nhân</w:t>
            </w:r>
          </w:p>
          <w:p w14:paraId="6A2FB30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*Giảng viên</w:t>
            </w:r>
          </w:p>
          <w:p w14:paraId="0F3AE4E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lớp GV dạy</w:t>
            </w:r>
          </w:p>
          <w:p w14:paraId="0A4C460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sinh viên</w:t>
            </w:r>
          </w:p>
        </w:tc>
        <w:tc>
          <w:tcPr>
            <w:tcW w:w="1503" w:type="dxa"/>
          </w:tcPr>
          <w:p w14:paraId="5913695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*DangKy</w:t>
            </w:r>
          </w:p>
          <w:p w14:paraId="5B9AE07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lớp SV học</w:t>
            </w:r>
          </w:p>
          <w:p w14:paraId="352235E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*LopHocPhan</w:t>
            </w:r>
          </w:p>
          <w:p w14:paraId="39944E5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lớp</w:t>
            </w:r>
          </w:p>
          <w:p w14:paraId="39AF13B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GV</w:t>
            </w:r>
          </w:p>
          <w:p w14:paraId="23CBFA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*SinhVien</w:t>
            </w:r>
          </w:p>
          <w:p w14:paraId="1FD89F6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SV</w:t>
            </w:r>
          </w:p>
          <w:p w14:paraId="0383299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*DiemSo</w:t>
            </w:r>
          </w:p>
          <w:p w14:paraId="372219B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điểm theo mã SV</w:t>
            </w:r>
          </w:p>
        </w:tc>
        <w:tc>
          <w:tcPr>
            <w:tcW w:w="1503" w:type="dxa"/>
          </w:tcPr>
          <w:p w14:paraId="1359375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*DiemSo</w:t>
            </w:r>
          </w:p>
          <w:p w14:paraId="2689DE1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Lưu thông tin</w:t>
            </w:r>
          </w:p>
        </w:tc>
      </w:tr>
      <w:tr w14:paraId="7CCC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6D38CF4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</w:t>
            </w:r>
          </w:p>
        </w:tc>
        <w:tc>
          <w:tcPr>
            <w:tcW w:w="1502" w:type="dxa"/>
          </w:tcPr>
          <w:p w14:paraId="4EFD23E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thanh toán học phí</w:t>
            </w:r>
          </w:p>
        </w:tc>
        <w:tc>
          <w:tcPr>
            <w:tcW w:w="1503" w:type="dxa"/>
          </w:tcPr>
          <w:p w14:paraId="6376E8C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DCA0BD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5E1253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Hóa đơn điện tử</w:t>
            </w:r>
          </w:p>
          <w:p w14:paraId="53A8183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thành công</w:t>
            </w:r>
          </w:p>
        </w:tc>
        <w:tc>
          <w:tcPr>
            <w:tcW w:w="1503" w:type="dxa"/>
          </w:tcPr>
          <w:p w14:paraId="7749998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51FBB7E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*Thanh toán</w:t>
            </w:r>
          </w:p>
          <w:p w14:paraId="0144829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Tạo công nợ mới</w:t>
            </w:r>
          </w:p>
          <w:p w14:paraId="76B46AE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Điều chỉnh giao dịnh</w:t>
            </w:r>
          </w:p>
          <w:p w14:paraId="3F6C821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trạng thái đã thanh toán</w:t>
            </w:r>
          </w:p>
          <w:p w14:paraId="215BCF9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596D48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0" distR="0">
            <wp:extent cx="5731510" cy="3823970"/>
            <wp:effectExtent l="0" t="0" r="13970" b="127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3"/>
        <w:gridCol w:w="1503"/>
        <w:gridCol w:w="1503"/>
        <w:gridCol w:w="1503"/>
      </w:tblGrid>
      <w:tr w14:paraId="0F68A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restart"/>
          </w:tcPr>
          <w:p w14:paraId="5D4E4B8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1502" w:type="dxa"/>
            <w:vMerge w:val="restart"/>
          </w:tcPr>
          <w:p w14:paraId="4BF8F07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3006" w:type="dxa"/>
            <w:gridSpan w:val="2"/>
          </w:tcPr>
          <w:p w14:paraId="4D12135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Tác nhân</w:t>
            </w:r>
          </w:p>
        </w:tc>
        <w:tc>
          <w:tcPr>
            <w:tcW w:w="3006" w:type="dxa"/>
            <w:gridSpan w:val="2"/>
          </w:tcPr>
          <w:p w14:paraId="17B163B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Kho dữ liệu</w:t>
            </w:r>
          </w:p>
        </w:tc>
      </w:tr>
      <w:tr w14:paraId="7DE6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vMerge w:val="continue"/>
          </w:tcPr>
          <w:p w14:paraId="1913A06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 w:val="continue"/>
          </w:tcPr>
          <w:p w14:paraId="4CE599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43C3F26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Nguồn </w:t>
            </w:r>
          </w:p>
        </w:tc>
        <w:tc>
          <w:tcPr>
            <w:tcW w:w="1503" w:type="dxa"/>
          </w:tcPr>
          <w:p w14:paraId="2CDEFBA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1503" w:type="dxa"/>
          </w:tcPr>
          <w:p w14:paraId="73700B1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1503" w:type="dxa"/>
          </w:tcPr>
          <w:p w14:paraId="1D7BC6B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5B83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</w:tcPr>
          <w:p w14:paraId="1BFC447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02" w:type="dxa"/>
          </w:tcPr>
          <w:p w14:paraId="2D6B104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Hệ thống đăng ký học phần trực tuyến</w:t>
            </w:r>
          </w:p>
        </w:tc>
        <w:tc>
          <w:tcPr>
            <w:tcW w:w="1503" w:type="dxa"/>
          </w:tcPr>
          <w:p w14:paraId="209E228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*Phòng đào tạo</w:t>
            </w:r>
          </w:p>
          <w:p w14:paraId="1ED1813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học kỳ</w:t>
            </w:r>
          </w:p>
          <w:p w14:paraId="196F9DB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học phần</w:t>
            </w:r>
          </w:p>
          <w:p w14:paraId="7F7377F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Hồ sơ giảng viên</w:t>
            </w:r>
          </w:p>
          <w:p w14:paraId="288E0E3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tạo danh sách lớp học phần</w:t>
            </w:r>
          </w:p>
          <w:p w14:paraId="156EF75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375A2F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danh sách học phần</w:t>
            </w:r>
          </w:p>
          <w:p w14:paraId="068691E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Lựa chọn đăng ký</w:t>
            </w:r>
          </w:p>
          <w:p w14:paraId="5489807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Lựa chọn học phần thay thế</w:t>
            </w:r>
          </w:p>
          <w:p w14:paraId="7EF3584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thêm/hủy học phần</w:t>
            </w:r>
          </w:p>
          <w:p w14:paraId="3ADCDD7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lịch học</w:t>
            </w:r>
          </w:p>
          <w:p w14:paraId="14667AE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điểm</w:t>
            </w:r>
          </w:p>
          <w:p w14:paraId="3BF5D02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*Giảng Viên</w:t>
            </w:r>
          </w:p>
          <w:p w14:paraId="0D4039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xem lớp</w:t>
            </w:r>
          </w:p>
          <w:p w14:paraId="5749398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Bảng điểm</w:t>
            </w:r>
          </w:p>
        </w:tc>
        <w:tc>
          <w:tcPr>
            <w:tcW w:w="1503" w:type="dxa"/>
          </w:tcPr>
          <w:p w14:paraId="15EBF3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*Sinh viên</w:t>
            </w:r>
          </w:p>
          <w:p w14:paraId="5A0CBE8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lớp</w:t>
            </w:r>
          </w:p>
          <w:p w14:paraId="21EAE15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kết quả</w:t>
            </w:r>
          </w:p>
          <w:p w14:paraId="1459D11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Lịch học cá nhân</w:t>
            </w:r>
          </w:p>
          <w:p w14:paraId="65461C4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Bảng điểm cá nhân</w:t>
            </w:r>
          </w:p>
          <w:p w14:paraId="786C660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Hóa đơn điện tử</w:t>
            </w:r>
          </w:p>
          <w:p w14:paraId="08A2114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báo thành công</w:t>
            </w:r>
          </w:p>
          <w:p w14:paraId="29E62EA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 Hệ thống thanh toán</w:t>
            </w:r>
          </w:p>
          <w:p w14:paraId="74C3ADC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học phí</w:t>
            </w:r>
          </w:p>
          <w:p w14:paraId="72A594C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Yêu cầu ghi của các sinh viên bị hủy lớp</w:t>
            </w:r>
          </w:p>
          <w:p w14:paraId="423F012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Thông tin điều chỉnh phí</w:t>
            </w:r>
          </w:p>
          <w:p w14:paraId="55EA64C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*Giảng viên</w:t>
            </w:r>
          </w:p>
          <w:p w14:paraId="5F93DEF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lớp GV dạy</w:t>
            </w:r>
          </w:p>
          <w:p w14:paraId="0E525F9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Danh sách sinh viên</w:t>
            </w:r>
          </w:p>
        </w:tc>
        <w:tc>
          <w:tcPr>
            <w:tcW w:w="1503" w:type="dxa"/>
          </w:tcPr>
          <w:p w14:paraId="6782E60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3" w:type="dxa"/>
          </w:tcPr>
          <w:p w14:paraId="093A518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188D6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737860" cy="3909060"/>
            <wp:effectExtent l="0" t="0" r="7620" b="7620"/>
            <wp:docPr id="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8F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8B21E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1A14CB5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bookmarkStart w:id="11" w:name="_Toc21064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12:</w:t>
      </w:r>
      <w:bookmarkEnd w:id="11"/>
    </w:p>
    <w:p w14:paraId="100D6C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0:</w:t>
      </w:r>
    </w:p>
    <w:p w14:paraId="71FE13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9635" cy="4262755"/>
            <wp:effectExtent l="0" t="0" r="444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FC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1:</w:t>
      </w:r>
    </w:p>
    <w:p w14:paraId="39ADD1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5190" cy="3907155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E1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* Mức 2:</w:t>
      </w:r>
    </w:p>
    <w:p w14:paraId="1BAE5B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1.1: Quản lý trải nghiệm khách hàng</w:t>
      </w:r>
    </w:p>
    <w:p w14:paraId="0D6FF7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8365" cy="409956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CC5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1.2: Quản lý tour</w:t>
      </w:r>
    </w:p>
    <w:p w14:paraId="7C6118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9635" cy="5237480"/>
            <wp:effectExtent l="0" t="0" r="444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00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1.3: Quản lý đặt tour</w:t>
      </w:r>
    </w:p>
    <w:p w14:paraId="53EFE7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9635" cy="414528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88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Chức năng 1.4: Quản lý nhân sự</w:t>
      </w:r>
    </w:p>
    <w:p w14:paraId="79DBFA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6460" cy="3849370"/>
            <wp:effectExtent l="0" t="0" r="762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81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等线" w:cs="Times New Roman"/>
          <w:b/>
          <w:bCs/>
          <w:kern w:val="0"/>
          <w:sz w:val="26"/>
          <w:szCs w:val="26"/>
          <w:lang w:val="vi-VN" w:eastAsia="zh-CN"/>
        </w:rPr>
      </w:pPr>
      <w:r>
        <w:rPr>
          <w:rFonts w:hint="default" w:ascii="Times New Roman" w:hAnsi="Times New Roman" w:eastAsia="等线" w:cs="Times New Roman"/>
          <w:b/>
          <w:bCs/>
          <w:kern w:val="0"/>
          <w:sz w:val="26"/>
          <w:szCs w:val="26"/>
          <w:lang w:val="en-US" w:eastAsia="zh-CN" w:bidi="ar"/>
        </w:rPr>
        <w:t>- Chức năng 1.</w:t>
      </w:r>
      <w:r>
        <w:rPr>
          <w:rFonts w:hint="default" w:ascii="Times New Roman" w:hAnsi="Times New Roman" w:eastAsia="等线" w:cs="Times New Roman"/>
          <w:b/>
          <w:bCs/>
          <w:kern w:val="0"/>
          <w:sz w:val="26"/>
          <w:szCs w:val="26"/>
          <w:lang w:val="vi-VN" w:eastAsia="zh-CN" w:bidi="ar"/>
        </w:rPr>
        <w:t xml:space="preserve">5: </w:t>
      </w:r>
      <w:r>
        <w:rPr>
          <w:rFonts w:hint="default" w:ascii="Times New Roman" w:hAnsi="Times New Roman" w:eastAsia="等线" w:cs="Times New Roman"/>
          <w:b/>
          <w:bCs/>
          <w:kern w:val="0"/>
          <w:sz w:val="26"/>
          <w:szCs w:val="26"/>
          <w:lang w:val="vi-VN" w:eastAsia="zh-CN"/>
        </w:rPr>
        <w:t>Quản lý hệ thống</w:t>
      </w:r>
    </w:p>
    <w:p w14:paraId="3F9604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等线" w:cs="Times New Roman"/>
          <w:b/>
          <w:bCs/>
          <w:kern w:val="0"/>
          <w:sz w:val="26"/>
          <w:szCs w:val="26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629275" cy="3714750"/>
            <wp:effectExtent l="0" t="0" r="952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486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bookmarkStart w:id="12" w:name="_Toc28130"/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Câu 13: Bottom-up</w:t>
      </w:r>
      <w:bookmarkEnd w:id="12"/>
    </w:p>
    <w:p w14:paraId="42B3B28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MỨC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2:</w:t>
      </w:r>
    </w:p>
    <w:p w14:paraId="613C131B">
      <w:pPr>
        <w:pStyle w:val="3"/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outlineLvl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13" w:name="_Toc5797"/>
      <w:r>
        <w:rPr>
          <w:rFonts w:hint="default" w:ascii="Times New Roman" w:hAnsi="Times New Roman" w:cs="Times New Roman"/>
          <w:b/>
          <w:bCs/>
          <w:sz w:val="26"/>
          <w:szCs w:val="26"/>
        </w:rPr>
        <w:t>Quản lý tài khoản</w:t>
      </w:r>
      <w:bookmarkEnd w:id="13"/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2D61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307C9B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39E973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1D6920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640" w:type="pct"/>
            <w:gridSpan w:val="2"/>
            <w:vAlign w:val="center"/>
          </w:tcPr>
          <w:p w14:paraId="566269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050C6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6BB6AA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7615D7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auto"/>
            <w:vAlign w:val="center"/>
          </w:tcPr>
          <w:p w14:paraId="6D48CF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453987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799F23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1C884C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7D7D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Align w:val="center"/>
          </w:tcPr>
          <w:p w14:paraId="2ED397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1.1.1</w:t>
            </w:r>
          </w:p>
        </w:tc>
        <w:tc>
          <w:tcPr>
            <w:tcW w:w="813" w:type="pct"/>
            <w:vAlign w:val="center"/>
          </w:tcPr>
          <w:p w14:paraId="13F87C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Đăng ký tài khoản</w:t>
            </w:r>
          </w:p>
        </w:tc>
        <w:tc>
          <w:tcPr>
            <w:tcW w:w="1022" w:type="pct"/>
            <w:vAlign w:val="center"/>
          </w:tcPr>
          <w:p w14:paraId="5C1F4E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*ĐỘC GIẢ</w:t>
            </w:r>
          </w:p>
          <w:p w14:paraId="02022A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Mã tài khoản chính là Mã giảng viên hoặc Mã sinh viên.</w:t>
            </w:r>
          </w:p>
        </w:tc>
        <w:tc>
          <w:tcPr>
            <w:tcW w:w="851" w:type="pct"/>
            <w:vAlign w:val="center"/>
          </w:tcPr>
          <w:p w14:paraId="3B7077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  <w:vAlign w:val="center"/>
          </w:tcPr>
          <w:p w14:paraId="570ACA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  <w:vAlign w:val="center"/>
          </w:tcPr>
          <w:p w14:paraId="1E555C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*TÀI KHOẢN NGƯỜI DÙNG</w:t>
            </w:r>
          </w:p>
          <w:p w14:paraId="103ED4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Tài khoản mới của độc giả.</w:t>
            </w:r>
          </w:p>
        </w:tc>
      </w:tr>
      <w:tr w14:paraId="06DB8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Align w:val="center"/>
          </w:tcPr>
          <w:p w14:paraId="016524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1.1.2</w:t>
            </w:r>
          </w:p>
        </w:tc>
        <w:tc>
          <w:tcPr>
            <w:tcW w:w="813" w:type="pct"/>
            <w:vAlign w:val="center"/>
          </w:tcPr>
          <w:p w14:paraId="0F4A1B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Đăng nhập / Đăng xuất</w:t>
            </w:r>
          </w:p>
        </w:tc>
        <w:tc>
          <w:tcPr>
            <w:tcW w:w="1022" w:type="pct"/>
            <w:vAlign w:val="center"/>
          </w:tcPr>
          <w:p w14:paraId="5B51FE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*ĐỘC GIẢ</w:t>
            </w:r>
          </w:p>
        </w:tc>
        <w:tc>
          <w:tcPr>
            <w:tcW w:w="851" w:type="pct"/>
            <w:vAlign w:val="center"/>
          </w:tcPr>
          <w:p w14:paraId="7C88E8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820" w:type="pct"/>
            <w:vAlign w:val="center"/>
          </w:tcPr>
          <w:p w14:paraId="20F939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*TÀI KHOẢN NGƯỜI DÙNG</w:t>
            </w:r>
          </w:p>
          <w:p w14:paraId="74575B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Truy xuất vào Data Store để cho phép đăng nhập.</w:t>
            </w:r>
          </w:p>
        </w:tc>
        <w:tc>
          <w:tcPr>
            <w:tcW w:w="820" w:type="pct"/>
            <w:vAlign w:val="center"/>
          </w:tcPr>
          <w:p w14:paraId="7E9A33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467BBD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7095" cy="1744980"/>
            <wp:effectExtent l="0" t="0" r="698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58541">
      <w:pPr>
        <w:pStyle w:val="3"/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textAlignment w:val="auto"/>
        <w:outlineLvl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14" w:name="_Toc5657"/>
      <w:r>
        <w:rPr>
          <w:rFonts w:hint="default" w:ascii="Times New Roman" w:hAnsi="Times New Roman" w:cs="Times New Roman"/>
          <w:b/>
          <w:bCs/>
          <w:sz w:val="26"/>
          <w:szCs w:val="26"/>
        </w:rPr>
        <w:t>Quản lý tìm kiếm</w:t>
      </w:r>
      <w:bookmarkEnd w:id="14"/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3750B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21888E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1649B0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2EF853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640" w:type="pct"/>
            <w:gridSpan w:val="2"/>
            <w:vAlign w:val="center"/>
          </w:tcPr>
          <w:p w14:paraId="302D21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5451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187BCC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73A506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auto"/>
            <w:vAlign w:val="center"/>
          </w:tcPr>
          <w:p w14:paraId="6A5F46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5BB6B3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4067BB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63FD8F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67049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2B37FA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1.2.1</w:t>
            </w:r>
          </w:p>
        </w:tc>
        <w:tc>
          <w:tcPr>
            <w:tcW w:w="813" w:type="pct"/>
          </w:tcPr>
          <w:p w14:paraId="177301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Tìm kiếm sách</w:t>
            </w:r>
          </w:p>
        </w:tc>
        <w:tc>
          <w:tcPr>
            <w:tcW w:w="1022" w:type="pct"/>
          </w:tcPr>
          <w:p w14:paraId="4F4948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*ĐỘC GIẢ</w:t>
            </w:r>
          </w:p>
          <w:p w14:paraId="6FE1B4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Tìm sách theo nhiều tiêu chí khác nhau như tên loại sách, tên sách, tên tác giả, hoặc theo từ khóa.</w:t>
            </w:r>
          </w:p>
        </w:tc>
        <w:tc>
          <w:tcPr>
            <w:tcW w:w="851" w:type="pct"/>
          </w:tcPr>
          <w:p w14:paraId="32D065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0A6B37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  <w:p w14:paraId="675779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ĐIỆN TỬ</w:t>
            </w:r>
          </w:p>
        </w:tc>
        <w:tc>
          <w:tcPr>
            <w:tcW w:w="820" w:type="pct"/>
          </w:tcPr>
          <w:p w14:paraId="44CD61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1E7E7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24E4FE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1.2.2</w:t>
            </w:r>
          </w:p>
        </w:tc>
        <w:tc>
          <w:tcPr>
            <w:tcW w:w="813" w:type="pct"/>
          </w:tcPr>
          <w:p w14:paraId="4C71BF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cập sách điện tử</w:t>
            </w:r>
          </w:p>
        </w:tc>
        <w:tc>
          <w:tcPr>
            <w:tcW w:w="1022" w:type="pct"/>
          </w:tcPr>
          <w:p w14:paraId="74E0EA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*ĐỘC GIẢ</w:t>
            </w:r>
          </w:p>
          <w:p w14:paraId="788750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Đọc online</w:t>
            </w:r>
          </w:p>
        </w:tc>
        <w:tc>
          <w:tcPr>
            <w:tcW w:w="851" w:type="pct"/>
          </w:tcPr>
          <w:p w14:paraId="48F498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07BF62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ĐIỆN TỬ</w:t>
            </w:r>
          </w:p>
        </w:tc>
        <w:tc>
          <w:tcPr>
            <w:tcW w:w="820" w:type="pct"/>
          </w:tcPr>
          <w:p w14:paraId="31DD1C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560EF5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71540" cy="400431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8E75">
      <w:pPr>
        <w:pStyle w:val="3"/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textAlignment w:val="auto"/>
        <w:outlineLvl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15" w:name="_Toc9521"/>
      <w:r>
        <w:rPr>
          <w:rFonts w:hint="default" w:ascii="Times New Roman" w:hAnsi="Times New Roman" w:cs="Times New Roman"/>
          <w:b/>
          <w:bCs/>
          <w:sz w:val="26"/>
          <w:szCs w:val="26"/>
        </w:rPr>
        <w:t>Quản lý sách</w:t>
      </w:r>
      <w:bookmarkEnd w:id="15"/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08E69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305D88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25D1F2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26DC53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640" w:type="pct"/>
            <w:gridSpan w:val="2"/>
            <w:vAlign w:val="center"/>
          </w:tcPr>
          <w:p w14:paraId="42AA41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2512D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60057B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3CF5CD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auto"/>
            <w:vAlign w:val="center"/>
          </w:tcPr>
          <w:p w14:paraId="2E2442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782386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342C39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79DE18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72C8B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008074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1.3.1</w:t>
            </w:r>
          </w:p>
        </w:tc>
        <w:tc>
          <w:tcPr>
            <w:tcW w:w="813" w:type="pct"/>
          </w:tcPr>
          <w:p w14:paraId="030FB7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Thêm mới sách</w:t>
            </w:r>
          </w:p>
        </w:tc>
        <w:tc>
          <w:tcPr>
            <w:tcW w:w="1022" w:type="pct"/>
          </w:tcPr>
          <w:p w14:paraId="64A120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*THỦ THƯ</w:t>
            </w:r>
          </w:p>
          <w:p w14:paraId="3D95CC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Thêm thông tin sách in, sách điện tử</w:t>
            </w:r>
          </w:p>
        </w:tc>
        <w:tc>
          <w:tcPr>
            <w:tcW w:w="851" w:type="pct"/>
          </w:tcPr>
          <w:p w14:paraId="2C8FC7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0AEBC7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076F85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  <w:p w14:paraId="3B6B13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*DANH MỤC SÁCH ĐIỆN TỬ </w:t>
            </w:r>
          </w:p>
        </w:tc>
      </w:tr>
      <w:tr w14:paraId="1E1F2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2CA654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1.3.2</w:t>
            </w:r>
          </w:p>
        </w:tc>
        <w:tc>
          <w:tcPr>
            <w:tcW w:w="813" w:type="pct"/>
          </w:tcPr>
          <w:p w14:paraId="4843E5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 thông tin sách</w:t>
            </w:r>
          </w:p>
        </w:tc>
        <w:tc>
          <w:tcPr>
            <w:tcW w:w="1022" w:type="pct"/>
          </w:tcPr>
          <w:p w14:paraId="5646A0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*THỦ THƯ</w:t>
            </w:r>
          </w:p>
          <w:p w14:paraId="4F4241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Cập nhật thông tin sách in, sách điện tử</w:t>
            </w:r>
          </w:p>
        </w:tc>
        <w:tc>
          <w:tcPr>
            <w:tcW w:w="851" w:type="pct"/>
          </w:tcPr>
          <w:p w14:paraId="22BFEB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0CCECB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  <w:p w14:paraId="1FDF1B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*DANH MỤC SÁCH ĐIỆN TỬ </w:t>
            </w:r>
          </w:p>
        </w:tc>
        <w:tc>
          <w:tcPr>
            <w:tcW w:w="820" w:type="pct"/>
          </w:tcPr>
          <w:p w14:paraId="50D78E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  <w:p w14:paraId="7D4360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*DANH MỤC SÁCH ĐIỆN TỬ </w:t>
            </w:r>
          </w:p>
        </w:tc>
      </w:tr>
      <w:tr w14:paraId="2001E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5B23AD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1.3.3</w:t>
            </w:r>
          </w:p>
        </w:tc>
        <w:tc>
          <w:tcPr>
            <w:tcW w:w="813" w:type="pct"/>
          </w:tcPr>
          <w:p w14:paraId="598E22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loại sách</w:t>
            </w:r>
          </w:p>
        </w:tc>
        <w:tc>
          <w:tcPr>
            <w:tcW w:w="1022" w:type="pct"/>
          </w:tcPr>
          <w:p w14:paraId="6294FC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*THỦ THƯ</w:t>
            </w:r>
          </w:p>
          <w:p w14:paraId="2049E1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Phân loại sách như sách kinh tế, sách tin học</w:t>
            </w:r>
          </w:p>
        </w:tc>
        <w:tc>
          <w:tcPr>
            <w:tcW w:w="851" w:type="pct"/>
          </w:tcPr>
          <w:p w14:paraId="6A5BB6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5A66D5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  <w:p w14:paraId="4770B3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ĐIỆN TỬ</w:t>
            </w:r>
          </w:p>
        </w:tc>
        <w:tc>
          <w:tcPr>
            <w:tcW w:w="820" w:type="pct"/>
          </w:tcPr>
          <w:p w14:paraId="596F15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  <w:p w14:paraId="4F99CB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ĐIỆN TỬ</w:t>
            </w:r>
          </w:p>
        </w:tc>
      </w:tr>
      <w:tr w14:paraId="0623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4CC428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1.3.4</w:t>
            </w:r>
          </w:p>
        </w:tc>
        <w:tc>
          <w:tcPr>
            <w:tcW w:w="813" w:type="pct"/>
          </w:tcPr>
          <w:p w14:paraId="6DD308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số lượng sách</w:t>
            </w:r>
          </w:p>
        </w:tc>
        <w:tc>
          <w:tcPr>
            <w:tcW w:w="1022" w:type="pct"/>
          </w:tcPr>
          <w:p w14:paraId="4554FD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*THỦ THƯ</w:t>
            </w:r>
          </w:p>
          <w:p w14:paraId="48FBED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Quản lý số lượng bản in</w:t>
            </w:r>
          </w:p>
        </w:tc>
        <w:tc>
          <w:tcPr>
            <w:tcW w:w="851" w:type="pct"/>
          </w:tcPr>
          <w:p w14:paraId="0473D0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820" w:type="pct"/>
          </w:tcPr>
          <w:p w14:paraId="5FD336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*DANH MỤC SÁCH IN </w:t>
            </w:r>
          </w:p>
        </w:tc>
        <w:tc>
          <w:tcPr>
            <w:tcW w:w="820" w:type="pct"/>
          </w:tcPr>
          <w:p w14:paraId="028C9A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*DANH MỤC SÁCH IN </w:t>
            </w:r>
          </w:p>
        </w:tc>
      </w:tr>
    </w:tbl>
    <w:p w14:paraId="0EADE9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70270" cy="5053330"/>
            <wp:effectExtent l="0" t="0" r="381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505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3997">
      <w:pPr>
        <w:pStyle w:val="3"/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textAlignment w:val="auto"/>
        <w:outlineLvl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16" w:name="_Toc8065"/>
      <w:r>
        <w:rPr>
          <w:rFonts w:hint="default" w:ascii="Times New Roman" w:hAnsi="Times New Roman" w:cs="Times New Roman"/>
          <w:b/>
          <w:bCs/>
          <w:sz w:val="26"/>
          <w:szCs w:val="26"/>
        </w:rPr>
        <w:t>Quản lý mượn - trả</w:t>
      </w:r>
      <w:bookmarkEnd w:id="16"/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0239A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4B050F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1F1C58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11050C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640" w:type="pct"/>
            <w:gridSpan w:val="2"/>
            <w:vAlign w:val="center"/>
          </w:tcPr>
          <w:p w14:paraId="074AD4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2A41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7217D3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4BAF83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auto"/>
            <w:vAlign w:val="center"/>
          </w:tcPr>
          <w:p w14:paraId="473C62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72ED26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27CE42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796EC1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35377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7ABE71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1.4.1</w:t>
            </w:r>
          </w:p>
        </w:tc>
        <w:tc>
          <w:tcPr>
            <w:tcW w:w="813" w:type="pct"/>
          </w:tcPr>
          <w:p w14:paraId="15B444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Đăng ký mượn sách</w:t>
            </w:r>
          </w:p>
        </w:tc>
        <w:tc>
          <w:tcPr>
            <w:tcW w:w="1022" w:type="pct"/>
          </w:tcPr>
          <w:p w14:paraId="09A37C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*ĐỘC GIẢ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 Đăng ký mượn sách, bao gồm các thông tin Mã sách, tên sách, tác giả, ngày mượn, ngày trả.</w:t>
            </w:r>
          </w:p>
        </w:tc>
        <w:tc>
          <w:tcPr>
            <w:tcW w:w="851" w:type="pct"/>
          </w:tcPr>
          <w:p w14:paraId="50E356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69183D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</w:tc>
        <w:tc>
          <w:tcPr>
            <w:tcW w:w="820" w:type="pct"/>
          </w:tcPr>
          <w:p w14:paraId="5E19C8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14:paraId="7BDB6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10EA77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1.4.2</w:t>
            </w:r>
          </w:p>
        </w:tc>
        <w:tc>
          <w:tcPr>
            <w:tcW w:w="813" w:type="pct"/>
          </w:tcPr>
          <w:p w14:paraId="621BE9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mượn sách</w:t>
            </w:r>
          </w:p>
        </w:tc>
        <w:tc>
          <w:tcPr>
            <w:tcW w:w="1022" w:type="pct"/>
          </w:tcPr>
          <w:p w14:paraId="1769EC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*THỦ THƯ</w:t>
            </w:r>
          </w:p>
          <w:p w14:paraId="20CBE9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Cho mượn sách khi đăng ký mượn sách thành công.</w:t>
            </w:r>
          </w:p>
        </w:tc>
        <w:tc>
          <w:tcPr>
            <w:tcW w:w="851" w:type="pct"/>
          </w:tcPr>
          <w:p w14:paraId="053E9C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7D3B4E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820" w:type="pct"/>
          </w:tcPr>
          <w:p w14:paraId="5002AD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  <w:p w14:paraId="07E955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Cập nhật số lượng bản sách còn lại</w:t>
            </w:r>
          </w:p>
        </w:tc>
      </w:tr>
      <w:tr w14:paraId="19407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547388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1.4.3</w:t>
            </w:r>
          </w:p>
        </w:tc>
        <w:tc>
          <w:tcPr>
            <w:tcW w:w="813" w:type="pct"/>
          </w:tcPr>
          <w:p w14:paraId="229453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trả sách</w:t>
            </w:r>
          </w:p>
        </w:tc>
        <w:tc>
          <w:tcPr>
            <w:tcW w:w="1022" w:type="pct"/>
          </w:tcPr>
          <w:p w14:paraId="74B739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*ĐỘC GIẢ</w:t>
            </w:r>
          </w:p>
          <w:p w14:paraId="2927CD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Trả sách khi đến hạn</w:t>
            </w:r>
          </w:p>
        </w:tc>
        <w:tc>
          <w:tcPr>
            <w:tcW w:w="851" w:type="pct"/>
          </w:tcPr>
          <w:p w14:paraId="29AE3A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1FFE8C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820" w:type="pct"/>
          </w:tcPr>
          <w:p w14:paraId="450F80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  <w:p w14:paraId="6273DA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Tăng số lượng sách còn lại.</w:t>
            </w:r>
          </w:p>
        </w:tc>
      </w:tr>
      <w:tr w14:paraId="248FF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768D2A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1.4.4</w:t>
            </w:r>
          </w:p>
        </w:tc>
        <w:tc>
          <w:tcPr>
            <w:tcW w:w="813" w:type="pct"/>
          </w:tcPr>
          <w:p w14:paraId="1B96DD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Xử lý phạt trễ hạn</w:t>
            </w:r>
          </w:p>
        </w:tc>
        <w:tc>
          <w:tcPr>
            <w:tcW w:w="1022" w:type="pct"/>
          </w:tcPr>
          <w:p w14:paraId="72F883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*THỦ THƯ</w:t>
            </w:r>
          </w:p>
          <w:p w14:paraId="2010FF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Phạt độc giả khi trả quá hạn.</w:t>
            </w:r>
          </w:p>
        </w:tc>
        <w:tc>
          <w:tcPr>
            <w:tcW w:w="851" w:type="pct"/>
          </w:tcPr>
          <w:p w14:paraId="31662C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*ĐỘC GIẢ</w:t>
            </w:r>
          </w:p>
          <w:p w14:paraId="5EBB94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- Nếu số ngày trễ hạn &lt;7 ngày thì phạt </w:t>
            </w:r>
          </w:p>
          <w:p w14:paraId="60B8BA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5% đơn giá sách. </w:t>
            </w:r>
          </w:p>
          <w:p w14:paraId="0C36E1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Nếu từ 7 ngày đến 15 ngày thì phạt 10% giá sách.</w:t>
            </w:r>
          </w:p>
          <w:p w14:paraId="340495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- Nếu trên15 ngày thì </w:t>
            </w:r>
          </w:p>
          <w:p w14:paraId="5B8044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phạt 20% giá sách.</w:t>
            </w:r>
          </w:p>
        </w:tc>
        <w:tc>
          <w:tcPr>
            <w:tcW w:w="820" w:type="pct"/>
          </w:tcPr>
          <w:p w14:paraId="166733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820" w:type="pct"/>
          </w:tcPr>
          <w:p w14:paraId="05353D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D2649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72175" cy="4692650"/>
            <wp:effectExtent l="0" t="0" r="190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F00A6">
      <w:pPr>
        <w:pStyle w:val="3"/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textAlignment w:val="auto"/>
        <w:outlineLvl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17" w:name="_Toc2558"/>
      <w:r>
        <w:rPr>
          <w:rFonts w:hint="default" w:ascii="Times New Roman" w:hAnsi="Times New Roman" w:cs="Times New Roman"/>
          <w:b/>
          <w:bCs/>
          <w:sz w:val="26"/>
          <w:szCs w:val="26"/>
        </w:rPr>
        <w:t>Thống kê / Báo cáo</w:t>
      </w:r>
      <w:bookmarkEnd w:id="17"/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4F60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17EF5E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2CF6EA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6CF72C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640" w:type="pct"/>
            <w:gridSpan w:val="2"/>
            <w:vAlign w:val="center"/>
          </w:tcPr>
          <w:p w14:paraId="37BD94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28BC4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512772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26290A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auto"/>
            <w:vAlign w:val="center"/>
          </w:tcPr>
          <w:p w14:paraId="042844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456F19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0F75CA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4C804B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1C19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672" w:type="pct"/>
            <w:vAlign w:val="center"/>
          </w:tcPr>
          <w:p w14:paraId="35DDF2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1.5.1</w:t>
            </w:r>
          </w:p>
        </w:tc>
        <w:tc>
          <w:tcPr>
            <w:tcW w:w="813" w:type="pct"/>
            <w:vAlign w:val="center"/>
          </w:tcPr>
          <w:p w14:paraId="5DE09A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Thống kê số sách đã cho mượn</w:t>
            </w:r>
          </w:p>
        </w:tc>
        <w:tc>
          <w:tcPr>
            <w:tcW w:w="1022" w:type="pct"/>
            <w:vAlign w:val="center"/>
          </w:tcPr>
          <w:p w14:paraId="77D3E6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1" w:type="pct"/>
            <w:vAlign w:val="center"/>
          </w:tcPr>
          <w:p w14:paraId="426D68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*THỦ THƯ</w:t>
            </w:r>
          </w:p>
          <w:p w14:paraId="29C7AB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Xem thống kê</w:t>
            </w:r>
          </w:p>
        </w:tc>
        <w:tc>
          <w:tcPr>
            <w:tcW w:w="820" w:type="pct"/>
            <w:vAlign w:val="center"/>
          </w:tcPr>
          <w:p w14:paraId="297C13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</w:tc>
        <w:tc>
          <w:tcPr>
            <w:tcW w:w="820" w:type="pct"/>
            <w:vAlign w:val="center"/>
          </w:tcPr>
          <w:p w14:paraId="0B94AC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1D34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  <w:vAlign w:val="center"/>
          </w:tcPr>
          <w:p w14:paraId="73D4C7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1.5.2</w:t>
            </w:r>
          </w:p>
        </w:tc>
        <w:tc>
          <w:tcPr>
            <w:tcW w:w="813" w:type="pct"/>
            <w:vAlign w:val="center"/>
          </w:tcPr>
          <w:p w14:paraId="2142ED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Thống kê số sách còn trong kho</w:t>
            </w:r>
          </w:p>
        </w:tc>
        <w:tc>
          <w:tcPr>
            <w:tcW w:w="1022" w:type="pct"/>
            <w:vAlign w:val="center"/>
          </w:tcPr>
          <w:p w14:paraId="76246C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1" w:type="pct"/>
            <w:vAlign w:val="center"/>
          </w:tcPr>
          <w:p w14:paraId="2F43AA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*THỦ THƯ</w:t>
            </w:r>
          </w:p>
          <w:p w14:paraId="4817D4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Xem thống kê</w:t>
            </w:r>
          </w:p>
        </w:tc>
        <w:tc>
          <w:tcPr>
            <w:tcW w:w="820" w:type="pct"/>
            <w:vAlign w:val="center"/>
          </w:tcPr>
          <w:p w14:paraId="3CB09F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</w:tc>
        <w:tc>
          <w:tcPr>
            <w:tcW w:w="820" w:type="pct"/>
            <w:vAlign w:val="center"/>
          </w:tcPr>
          <w:p w14:paraId="764A2C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7181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  <w:vAlign w:val="center"/>
          </w:tcPr>
          <w:p w14:paraId="26F166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1.5.3</w:t>
            </w:r>
          </w:p>
        </w:tc>
        <w:tc>
          <w:tcPr>
            <w:tcW w:w="813" w:type="pct"/>
            <w:vAlign w:val="center"/>
          </w:tcPr>
          <w:p w14:paraId="0B0D5D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Thống kê số lần truy cập</w:t>
            </w:r>
          </w:p>
        </w:tc>
        <w:tc>
          <w:tcPr>
            <w:tcW w:w="1022" w:type="pct"/>
            <w:vAlign w:val="center"/>
          </w:tcPr>
          <w:p w14:paraId="4050C1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1" w:type="pct"/>
            <w:vAlign w:val="center"/>
          </w:tcPr>
          <w:p w14:paraId="4FC6FD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*THỦ THƯ</w:t>
            </w:r>
          </w:p>
          <w:p w14:paraId="76D860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Xem thống kê</w:t>
            </w:r>
          </w:p>
        </w:tc>
        <w:tc>
          <w:tcPr>
            <w:tcW w:w="820" w:type="pct"/>
            <w:vAlign w:val="center"/>
          </w:tcPr>
          <w:p w14:paraId="038065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*DANH MỤC SÁCH ĐIỆN TỬ </w:t>
            </w:r>
          </w:p>
          <w:p w14:paraId="2FD4C0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*TÀI KHOẢN NGƯỜI DÙNG</w:t>
            </w:r>
          </w:p>
          <w:p w14:paraId="22C563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Thống kê số lượt truy cập dựa trên tài khoản</w:t>
            </w:r>
          </w:p>
        </w:tc>
        <w:tc>
          <w:tcPr>
            <w:tcW w:w="820" w:type="pct"/>
            <w:vAlign w:val="center"/>
          </w:tcPr>
          <w:p w14:paraId="6A23FA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279A1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  <w:vAlign w:val="center"/>
          </w:tcPr>
          <w:p w14:paraId="1F2895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1.5.4</w:t>
            </w:r>
          </w:p>
        </w:tc>
        <w:tc>
          <w:tcPr>
            <w:tcW w:w="813" w:type="pct"/>
            <w:vAlign w:val="center"/>
          </w:tcPr>
          <w:p w14:paraId="08BEEB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Thống kê giá sách</w:t>
            </w:r>
          </w:p>
        </w:tc>
        <w:tc>
          <w:tcPr>
            <w:tcW w:w="1022" w:type="pct"/>
            <w:vAlign w:val="center"/>
          </w:tcPr>
          <w:p w14:paraId="6FB4F6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1" w:type="pct"/>
            <w:vAlign w:val="center"/>
          </w:tcPr>
          <w:p w14:paraId="5EBB5A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*THỦ THƯ</w:t>
            </w:r>
          </w:p>
          <w:p w14:paraId="72A488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Xem thống kê</w:t>
            </w:r>
          </w:p>
        </w:tc>
        <w:tc>
          <w:tcPr>
            <w:tcW w:w="820" w:type="pct"/>
            <w:vAlign w:val="center"/>
          </w:tcPr>
          <w:p w14:paraId="7F18DD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*DANH MỤC SÁCH IN</w:t>
            </w:r>
          </w:p>
        </w:tc>
        <w:tc>
          <w:tcPr>
            <w:tcW w:w="820" w:type="pct"/>
            <w:vAlign w:val="center"/>
          </w:tcPr>
          <w:p w14:paraId="6A56C0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6A5D93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70905" cy="4352290"/>
            <wp:effectExtent l="0" t="0" r="317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ED2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MỨC 1 -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MỨC ĐỈNH</w:t>
      </w:r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7A33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69EA64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4792E1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23F3D4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640" w:type="pct"/>
            <w:gridSpan w:val="2"/>
            <w:vAlign w:val="center"/>
          </w:tcPr>
          <w:p w14:paraId="08D418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1BD36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2841EE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765E15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auto"/>
            <w:vAlign w:val="center"/>
          </w:tcPr>
          <w:p w14:paraId="73716B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77383F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582376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116641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4DF4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784A5C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813" w:type="pct"/>
          </w:tcPr>
          <w:p w14:paraId="24DCB5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tài khoản</w:t>
            </w:r>
          </w:p>
        </w:tc>
        <w:tc>
          <w:tcPr>
            <w:tcW w:w="1022" w:type="pct"/>
          </w:tcPr>
          <w:p w14:paraId="235E76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*ĐỘC GIẢ</w:t>
            </w:r>
          </w:p>
          <w:p w14:paraId="2A7026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- Mã tài khoản chính là Mã </w:t>
            </w:r>
          </w:p>
          <w:p w14:paraId="289FCA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giảng viên hoặc Mã sinh viên.</w:t>
            </w:r>
          </w:p>
        </w:tc>
        <w:tc>
          <w:tcPr>
            <w:tcW w:w="851" w:type="pct"/>
          </w:tcPr>
          <w:p w14:paraId="5A4F15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5A9F26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*TÀI KHOẢN NGƯỜI DÙNG</w:t>
            </w:r>
          </w:p>
          <w:p w14:paraId="7381AB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Truy xuất vào Data Store để cho phép đăng nhập.</w:t>
            </w:r>
          </w:p>
        </w:tc>
        <w:tc>
          <w:tcPr>
            <w:tcW w:w="820" w:type="pct"/>
          </w:tcPr>
          <w:p w14:paraId="3AF2CC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*TÀI KHOẢN NGƯỜI DÙNG</w:t>
            </w:r>
          </w:p>
          <w:p w14:paraId="09C8C5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Tài khoản mới của độc giả.</w:t>
            </w:r>
          </w:p>
        </w:tc>
      </w:tr>
      <w:tr w14:paraId="2E6E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651013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813" w:type="pct"/>
          </w:tcPr>
          <w:p w14:paraId="591A30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tìm kiếm</w:t>
            </w:r>
          </w:p>
        </w:tc>
        <w:tc>
          <w:tcPr>
            <w:tcW w:w="1022" w:type="pct"/>
          </w:tcPr>
          <w:p w14:paraId="039B59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*ĐỘC GIẢ</w:t>
            </w:r>
          </w:p>
          <w:p w14:paraId="15CCF7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Tìm sách theo nhiều tiêu chí khác nhau như tên loại sách, tên sách, tên tác giả, hoặc theo từ khóa.</w:t>
            </w:r>
          </w:p>
          <w:p w14:paraId="424CD1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Đọc online</w:t>
            </w:r>
          </w:p>
        </w:tc>
        <w:tc>
          <w:tcPr>
            <w:tcW w:w="851" w:type="pct"/>
          </w:tcPr>
          <w:p w14:paraId="7BAC71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3C299F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DANH MỤC SÁCH IN</w:t>
            </w:r>
          </w:p>
          <w:p w14:paraId="0B3DE0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DANH MỤC SÁCH ĐIỆN TỬ</w:t>
            </w:r>
          </w:p>
        </w:tc>
        <w:tc>
          <w:tcPr>
            <w:tcW w:w="820" w:type="pct"/>
          </w:tcPr>
          <w:p w14:paraId="4CBEAF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6052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59D6E4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813" w:type="pct"/>
          </w:tcPr>
          <w:p w14:paraId="414BF0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sách</w:t>
            </w:r>
          </w:p>
        </w:tc>
        <w:tc>
          <w:tcPr>
            <w:tcW w:w="1022" w:type="pct"/>
          </w:tcPr>
          <w:p w14:paraId="172964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*THỦ THƯ</w:t>
            </w:r>
          </w:p>
          <w:p w14:paraId="56801D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Thêm thông tin sách in, sách điện tử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.</w:t>
            </w:r>
          </w:p>
          <w:p w14:paraId="67D98D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thông tin sách in, sách điện tử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.</w:t>
            </w:r>
          </w:p>
          <w:p w14:paraId="362381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Phân loại sách như sách kinh tế, sách tin học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.</w:t>
            </w:r>
          </w:p>
          <w:p w14:paraId="370F34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Quản lý số lượng bản in</w:t>
            </w:r>
          </w:p>
        </w:tc>
        <w:tc>
          <w:tcPr>
            <w:tcW w:w="851" w:type="pct"/>
          </w:tcPr>
          <w:p w14:paraId="123D57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20" w:type="pct"/>
          </w:tcPr>
          <w:p w14:paraId="4B0D50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DANH MỤC SÁCH IN</w:t>
            </w:r>
          </w:p>
          <w:p w14:paraId="1E5762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DANH MỤC SÁCH ĐIỆN TỬ</w:t>
            </w:r>
          </w:p>
        </w:tc>
        <w:tc>
          <w:tcPr>
            <w:tcW w:w="820" w:type="pct"/>
          </w:tcPr>
          <w:p w14:paraId="04F827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DANH MỤC SÁCH IN</w:t>
            </w:r>
          </w:p>
          <w:p w14:paraId="1D4EDD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DANH MỤC SÁCH ĐIỆN TỬ</w:t>
            </w:r>
          </w:p>
        </w:tc>
      </w:tr>
      <w:tr w14:paraId="49F3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5" w:hRule="atLeast"/>
        </w:trPr>
        <w:tc>
          <w:tcPr>
            <w:tcW w:w="672" w:type="pct"/>
          </w:tcPr>
          <w:p w14:paraId="4252EC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813" w:type="pct"/>
          </w:tcPr>
          <w:p w14:paraId="40F5AB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mượn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trả</w:t>
            </w:r>
          </w:p>
        </w:tc>
        <w:tc>
          <w:tcPr>
            <w:tcW w:w="1022" w:type="pct"/>
          </w:tcPr>
          <w:p w14:paraId="2B85FA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*ĐỘC GIẢ</w:t>
            </w:r>
          </w:p>
          <w:p w14:paraId="38E98B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-  Đăng ký mượn sách, bao gồm các thông tin Mã sách, tên </w:t>
            </w:r>
          </w:p>
          <w:p w14:paraId="2E91AB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sách, tác giả, ngày mượn, ngày trả.</w:t>
            </w:r>
          </w:p>
          <w:p w14:paraId="7D9236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Trả sách khi đến hạn</w:t>
            </w:r>
          </w:p>
          <w:p w14:paraId="79D062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*THỦ THƯ</w:t>
            </w:r>
          </w:p>
          <w:p w14:paraId="348AF5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Cho mượn sách khi đăng ký mượn sách thành công.</w:t>
            </w:r>
          </w:p>
          <w:p w14:paraId="33D1D7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Phạt độc giả khi trả quá hạn.</w:t>
            </w:r>
          </w:p>
        </w:tc>
        <w:tc>
          <w:tcPr>
            <w:tcW w:w="851" w:type="pct"/>
          </w:tcPr>
          <w:p w14:paraId="5620FA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*ĐỘC GIẢ</w:t>
            </w:r>
          </w:p>
          <w:p w14:paraId="5FC38D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- Nếu số ngày trễ hạn &lt;7 ngày thì phạt </w:t>
            </w:r>
          </w:p>
          <w:p w14:paraId="1013CF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5% đơn giá sách. </w:t>
            </w:r>
          </w:p>
          <w:p w14:paraId="12EF2E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Nếu từ 7 ngày đến 15 ngày thì phạt 10% giá sách.</w:t>
            </w:r>
          </w:p>
          <w:p w14:paraId="769A3D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- Nếu trên15 ngày thì </w:t>
            </w:r>
          </w:p>
          <w:p w14:paraId="549278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phạt 20% giá sách.</w:t>
            </w:r>
          </w:p>
        </w:tc>
        <w:tc>
          <w:tcPr>
            <w:tcW w:w="820" w:type="pct"/>
          </w:tcPr>
          <w:p w14:paraId="278824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DANH MỤC SÁCH IN</w:t>
            </w:r>
          </w:p>
        </w:tc>
        <w:tc>
          <w:tcPr>
            <w:tcW w:w="820" w:type="pct"/>
          </w:tcPr>
          <w:p w14:paraId="7C0F20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*DANH MỤC SÁCH IN</w:t>
            </w:r>
          </w:p>
          <w:p w14:paraId="7EDEB0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số lượng bản sách còn lại</w:t>
            </w:r>
          </w:p>
          <w:p w14:paraId="5AEA47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Tăng số lượng sách còn lại.</w:t>
            </w:r>
          </w:p>
        </w:tc>
      </w:tr>
      <w:tr w14:paraId="3F4D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3BB582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</w:t>
            </w:r>
          </w:p>
        </w:tc>
        <w:tc>
          <w:tcPr>
            <w:tcW w:w="813" w:type="pct"/>
          </w:tcPr>
          <w:p w14:paraId="1B2D4F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Thống kê - Báo cáo</w:t>
            </w:r>
          </w:p>
        </w:tc>
        <w:tc>
          <w:tcPr>
            <w:tcW w:w="1022" w:type="pct"/>
          </w:tcPr>
          <w:p w14:paraId="7702D3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1" w:type="pct"/>
          </w:tcPr>
          <w:p w14:paraId="6D098C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*THỦ THƯ</w:t>
            </w:r>
          </w:p>
          <w:p w14:paraId="2F9517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 Xem thống kê</w:t>
            </w:r>
          </w:p>
        </w:tc>
        <w:tc>
          <w:tcPr>
            <w:tcW w:w="820" w:type="pct"/>
          </w:tcPr>
          <w:p w14:paraId="29C296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*DANH MỤC SÁCH IN</w:t>
            </w:r>
          </w:p>
          <w:p w14:paraId="7D2045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*DANH MỤC SÁCH ĐIỆN TỬ </w:t>
            </w:r>
          </w:p>
          <w:p w14:paraId="3276D3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*TÀI KHOẢN NGƯỜI DÙNG</w:t>
            </w:r>
          </w:p>
          <w:p w14:paraId="57B01A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Thống kê số lượt truy cập dựa trên tài khoản</w:t>
            </w:r>
          </w:p>
        </w:tc>
        <w:tc>
          <w:tcPr>
            <w:tcW w:w="820" w:type="pct"/>
          </w:tcPr>
          <w:p w14:paraId="0D7EC6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23D25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67730" cy="4598670"/>
            <wp:effectExtent l="0" t="0" r="635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45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53C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MỨC 0 -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MỨC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NGỮ CẢNH</w:t>
      </w:r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846"/>
        <w:gridCol w:w="2189"/>
        <w:gridCol w:w="1213"/>
        <w:gridCol w:w="1143"/>
      </w:tblGrid>
      <w:tr w14:paraId="0D99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270DB3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43BC81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TÊN Ô XỬ LÝ</w:t>
            </w:r>
          </w:p>
        </w:tc>
        <w:tc>
          <w:tcPr>
            <w:tcW w:w="2393" w:type="pct"/>
            <w:gridSpan w:val="2"/>
            <w:vAlign w:val="center"/>
          </w:tcPr>
          <w:p w14:paraId="084DF5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120" w:type="pct"/>
            <w:gridSpan w:val="2"/>
            <w:vAlign w:val="center"/>
          </w:tcPr>
          <w:p w14:paraId="5262D5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5D113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3B5B8F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0A56D9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353" w:type="pct"/>
            <w:shd w:val="clear" w:color="auto" w:fill="auto"/>
            <w:vAlign w:val="center"/>
          </w:tcPr>
          <w:p w14:paraId="022672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NGUỒN</w:t>
            </w:r>
          </w:p>
        </w:tc>
        <w:tc>
          <w:tcPr>
            <w:tcW w:w="1040" w:type="pct"/>
            <w:shd w:val="clear" w:color="auto" w:fill="auto"/>
            <w:vAlign w:val="center"/>
          </w:tcPr>
          <w:p w14:paraId="25F03C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56B92F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XUẤT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464A68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</w:t>
            </w:r>
          </w:p>
        </w:tc>
      </w:tr>
      <w:tr w14:paraId="598EB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6113F0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813" w:type="pct"/>
          </w:tcPr>
          <w:p w14:paraId="3840E7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Hệ thống quản lý thư viện</w:t>
            </w:r>
          </w:p>
        </w:tc>
        <w:tc>
          <w:tcPr>
            <w:tcW w:w="1353" w:type="pct"/>
          </w:tcPr>
          <w:p w14:paraId="4B7960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*ĐỘC GIẢ</w:t>
            </w:r>
          </w:p>
          <w:p w14:paraId="703466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Mã tài khoản chính là Mã giảng viên hoặc Mã sinh viên.</w:t>
            </w:r>
          </w:p>
          <w:p w14:paraId="37B6A0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Tìm sách theo nhiều tiêu chí khác nhau như tên loại sách, tên sách, tên tác giả, hoặc theo từ khóa.</w:t>
            </w:r>
          </w:p>
          <w:p w14:paraId="4F9B2C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Đọc online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.</w:t>
            </w:r>
          </w:p>
          <w:p w14:paraId="27F83B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 Đăng ký mượn sách, bao gồm các thông tin Mã sách, tên sách, tác giả, ngày mượn, ngày trả.</w:t>
            </w:r>
          </w:p>
          <w:p w14:paraId="7BC1DF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Trả sách khi đến hạn</w:t>
            </w:r>
          </w:p>
          <w:p w14:paraId="3DC7C9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*THỦ THƯ</w:t>
            </w:r>
          </w:p>
          <w:p w14:paraId="3CAC73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Thêm thông tin sách in, sách điện tử.</w:t>
            </w:r>
          </w:p>
          <w:p w14:paraId="250B1B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Cập nhật thông tin sách in, sách điện tử.</w:t>
            </w:r>
          </w:p>
          <w:p w14:paraId="59B9A5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Phân loại sách như sách kinh tế, sách tin học.</w:t>
            </w:r>
          </w:p>
          <w:p w14:paraId="286052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Quản lý số lượng bản in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.</w:t>
            </w:r>
          </w:p>
          <w:p w14:paraId="467DE6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Cho mượn sách khi đăng ký mượn sách thành công.</w:t>
            </w:r>
          </w:p>
          <w:p w14:paraId="18C844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Phạt độc giả khi trả quá hạn.</w:t>
            </w:r>
          </w:p>
        </w:tc>
        <w:tc>
          <w:tcPr>
            <w:tcW w:w="1040" w:type="pct"/>
          </w:tcPr>
          <w:p w14:paraId="4F4B8A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*ĐỘC GIẢ</w:t>
            </w:r>
          </w:p>
          <w:p w14:paraId="330BBD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- Nếu số ngày trễ hạn &lt;7 ngày thì phạt </w:t>
            </w:r>
          </w:p>
          <w:p w14:paraId="2CCB3A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5% đơn giá sách. </w:t>
            </w:r>
          </w:p>
          <w:p w14:paraId="2FEAF1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Nếu từ 7 ngày đến 15 ngày thì phạt 10% giá sách.</w:t>
            </w:r>
          </w:p>
          <w:p w14:paraId="0483FF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- Nếu trên15 ngày thì </w:t>
            </w:r>
          </w:p>
          <w:p w14:paraId="5D1088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phạt 20% giá sách.</w:t>
            </w:r>
          </w:p>
          <w:p w14:paraId="1AB217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*THỦ THƯ</w:t>
            </w:r>
          </w:p>
          <w:p w14:paraId="0E6152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- Xem thống kê</w:t>
            </w:r>
          </w:p>
        </w:tc>
        <w:tc>
          <w:tcPr>
            <w:tcW w:w="576" w:type="pct"/>
          </w:tcPr>
          <w:p w14:paraId="1B652D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43" w:type="pct"/>
          </w:tcPr>
          <w:p w14:paraId="58AA09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76AA6B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/>
        <w:jc w:val="left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 w:eastAsia="zh-C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970270" cy="2683510"/>
            <wp:effectExtent l="0" t="0" r="3810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29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等线" w:cs="Times New Roman"/>
          <w:b/>
          <w:bCs/>
          <w:kern w:val="0"/>
          <w:sz w:val="26"/>
          <w:szCs w:val="26"/>
          <w:lang w:val="vi-VN" w:eastAsia="zh-CN" w:bidi="ar"/>
        </w:rPr>
      </w:pPr>
    </w:p>
    <w:p w14:paraId="0F6566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等线" w:cs="Times New Roman"/>
          <w:b/>
          <w:bCs/>
          <w:kern w:val="0"/>
          <w:sz w:val="26"/>
          <w:szCs w:val="26"/>
          <w:lang w:val="vi-VN" w:eastAsia="zh-CN" w:bidi="ar"/>
        </w:rPr>
      </w:pPr>
    </w:p>
    <w:p w14:paraId="5FA866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2B646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6FE792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29C37A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8294F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sectPr>
      <w:pgSz w:w="12240" w:h="15840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B939DE"/>
    <w:multiLevelType w:val="multilevel"/>
    <w:tmpl w:val="BCB939DE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76AB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D77EF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233CA6"/>
    <w:rsid w:val="04402605"/>
    <w:rsid w:val="05432B9E"/>
    <w:rsid w:val="05CE01C7"/>
    <w:rsid w:val="05EF1759"/>
    <w:rsid w:val="06383633"/>
    <w:rsid w:val="06C0285D"/>
    <w:rsid w:val="082B6565"/>
    <w:rsid w:val="0A1E0E35"/>
    <w:rsid w:val="0A7C3375"/>
    <w:rsid w:val="0A7F71FA"/>
    <w:rsid w:val="0B772F02"/>
    <w:rsid w:val="0D917247"/>
    <w:rsid w:val="140D3386"/>
    <w:rsid w:val="15642673"/>
    <w:rsid w:val="18C83279"/>
    <w:rsid w:val="19B70FE4"/>
    <w:rsid w:val="209A62E1"/>
    <w:rsid w:val="21077F28"/>
    <w:rsid w:val="2165667F"/>
    <w:rsid w:val="26D7036C"/>
    <w:rsid w:val="280264C3"/>
    <w:rsid w:val="29DC7477"/>
    <w:rsid w:val="2A0F5EFB"/>
    <w:rsid w:val="2A3D02C4"/>
    <w:rsid w:val="2A876ABB"/>
    <w:rsid w:val="2AC070E7"/>
    <w:rsid w:val="2B427E9C"/>
    <w:rsid w:val="2FC324F5"/>
    <w:rsid w:val="33E731D8"/>
    <w:rsid w:val="36CC46F5"/>
    <w:rsid w:val="371763E3"/>
    <w:rsid w:val="383977BE"/>
    <w:rsid w:val="3C231429"/>
    <w:rsid w:val="3C590615"/>
    <w:rsid w:val="415A0FC6"/>
    <w:rsid w:val="41DE06D2"/>
    <w:rsid w:val="42033EF1"/>
    <w:rsid w:val="495E12DA"/>
    <w:rsid w:val="497605A6"/>
    <w:rsid w:val="4DEA6AA2"/>
    <w:rsid w:val="4F621A5E"/>
    <w:rsid w:val="51551EDC"/>
    <w:rsid w:val="523233B6"/>
    <w:rsid w:val="52E36157"/>
    <w:rsid w:val="554F0D02"/>
    <w:rsid w:val="572A45BF"/>
    <w:rsid w:val="5AFB7D86"/>
    <w:rsid w:val="5BCE6FDC"/>
    <w:rsid w:val="64E32240"/>
    <w:rsid w:val="68EA538A"/>
    <w:rsid w:val="6AEE6CD2"/>
    <w:rsid w:val="6C0A55BD"/>
    <w:rsid w:val="6F0F601E"/>
    <w:rsid w:val="7025681A"/>
    <w:rsid w:val="70533D2C"/>
    <w:rsid w:val="717148AB"/>
    <w:rsid w:val="7B0B3EAF"/>
    <w:rsid w:val="7C43006D"/>
    <w:rsid w:val="7E380189"/>
    <w:rsid w:val="7EBC4420"/>
    <w:rsid w:val="7FD6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40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 w:after="120" w:line="240" w:lineRule="auto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5" Type="http://schemas.openxmlformats.org/officeDocument/2006/relationships/fontTable" Target="fontTable.xml"/><Relationship Id="rId94" Type="http://schemas.openxmlformats.org/officeDocument/2006/relationships/numbering" Target="numbering.xml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96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2025-11-07T09:08:00Z</dcterms:created>
  <dc:creator>Hương Nguyễn</dc:creator>
  <cp:lastModifiedBy>Hương Nguyễn</cp:lastModifiedBy>
  <dcterms:modified xsi:type="dcterms:W3CDTF">2025-11-07T10:28:29Z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67E6C2D9A2914A2E961F24500C4CE1BC_13</vt:lpwstr>
  </property>
</Properties>
</file>