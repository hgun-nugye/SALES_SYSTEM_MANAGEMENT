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05FB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jc w:val="center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BẢNG MÔ TẢ XỬ LÝ - HỆ THỐNG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TH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Ư VIỆN</w:t>
      </w:r>
    </w:p>
    <w:p w14:paraId="42B3B28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MỨC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2:</w:t>
      </w:r>
    </w:p>
    <w:p w14:paraId="613C131B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tài khoản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2D618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307C9BF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39E973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1D6920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ÁC NHÂN</w:t>
            </w:r>
          </w:p>
        </w:tc>
        <w:tc>
          <w:tcPr>
            <w:tcW w:w="1640" w:type="pct"/>
            <w:gridSpan w:val="2"/>
            <w:vAlign w:val="center"/>
          </w:tcPr>
          <w:p w14:paraId="566269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050C6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tcBorders/>
            <w:vAlign w:val="center"/>
          </w:tcPr>
          <w:p w14:paraId="6BB6AA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tcBorders/>
            <w:vAlign w:val="center"/>
          </w:tcPr>
          <w:p w14:paraId="7615D7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2" w:type="pct"/>
            <w:shd w:val="clear"/>
            <w:vAlign w:val="center"/>
          </w:tcPr>
          <w:p w14:paraId="6D48CF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/>
            <w:vAlign w:val="center"/>
          </w:tcPr>
          <w:p w14:paraId="453987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/>
            <w:vAlign w:val="center"/>
          </w:tcPr>
          <w:p w14:paraId="799F23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/>
            <w:vAlign w:val="center"/>
          </w:tcPr>
          <w:p w14:paraId="1C884C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CẬP NHẬT</w:t>
            </w:r>
          </w:p>
        </w:tc>
      </w:tr>
      <w:tr w14:paraId="7D7D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Align w:val="center"/>
          </w:tcPr>
          <w:p w14:paraId="2ED397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1.1.1</w:t>
            </w:r>
          </w:p>
        </w:tc>
        <w:tc>
          <w:tcPr>
            <w:tcW w:w="813" w:type="pct"/>
            <w:vAlign w:val="center"/>
          </w:tcPr>
          <w:p w14:paraId="13F87C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ký tài khoản</w:t>
            </w:r>
          </w:p>
        </w:tc>
        <w:tc>
          <w:tcPr>
            <w:tcW w:w="1022" w:type="pct"/>
            <w:vAlign w:val="center"/>
          </w:tcPr>
          <w:p w14:paraId="5C1F4E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*ĐỘC GIẢ</w:t>
            </w:r>
          </w:p>
          <w:p w14:paraId="02022A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Mã tài khoản chính là Mã giảng viên hoặc Mã sinh viên.</w:t>
            </w:r>
          </w:p>
        </w:tc>
        <w:tc>
          <w:tcPr>
            <w:tcW w:w="851" w:type="pct"/>
            <w:vAlign w:val="center"/>
          </w:tcPr>
          <w:p w14:paraId="3B7077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  <w:vAlign w:val="center"/>
          </w:tcPr>
          <w:p w14:paraId="570ACA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  <w:vAlign w:val="center"/>
          </w:tcPr>
          <w:p w14:paraId="1E555C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*TÀI KHOẢN NGƯỜI DÙNG</w:t>
            </w:r>
          </w:p>
          <w:p w14:paraId="103ED4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Tài khoản mới của độc giả.</w:t>
            </w:r>
          </w:p>
        </w:tc>
      </w:tr>
      <w:tr w14:paraId="06DB8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Align w:val="center"/>
          </w:tcPr>
          <w:p w14:paraId="016524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1.1.2</w:t>
            </w:r>
          </w:p>
        </w:tc>
        <w:tc>
          <w:tcPr>
            <w:tcW w:w="813" w:type="pct"/>
            <w:vAlign w:val="center"/>
          </w:tcPr>
          <w:p w14:paraId="0F4A1B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nhập / Đăng xuất</w:t>
            </w:r>
          </w:p>
        </w:tc>
        <w:tc>
          <w:tcPr>
            <w:tcW w:w="1022" w:type="pct"/>
            <w:vAlign w:val="center"/>
          </w:tcPr>
          <w:p w14:paraId="5B51FE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*ĐỘC GIẢ</w:t>
            </w:r>
          </w:p>
        </w:tc>
        <w:tc>
          <w:tcPr>
            <w:tcW w:w="851" w:type="pct"/>
            <w:vAlign w:val="center"/>
          </w:tcPr>
          <w:p w14:paraId="7C88E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  <w:vAlign w:val="center"/>
          </w:tcPr>
          <w:p w14:paraId="20F939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*TÀI KHOẢN NGƯỜI DÙNG</w:t>
            </w:r>
          </w:p>
          <w:p w14:paraId="74575B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Truy xuất vào Data Store để cho phép đăng nhập.</w:t>
            </w:r>
          </w:p>
        </w:tc>
        <w:tc>
          <w:tcPr>
            <w:tcW w:w="820" w:type="pct"/>
            <w:vAlign w:val="center"/>
          </w:tcPr>
          <w:p w14:paraId="7E9A33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72858541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tìm kiếm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3750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21888E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1649B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2EF853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302D21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5451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187BCC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73A506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6A5F46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5BB6B3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4067BB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63FD8F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CẬP NHẬT</w:t>
            </w:r>
          </w:p>
        </w:tc>
      </w:tr>
      <w:tr w14:paraId="6704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2B37FA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1.2.1</w:t>
            </w:r>
          </w:p>
        </w:tc>
        <w:tc>
          <w:tcPr>
            <w:tcW w:w="813" w:type="pct"/>
          </w:tcPr>
          <w:p w14:paraId="177301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Tìm kiếm sách</w:t>
            </w:r>
          </w:p>
        </w:tc>
        <w:tc>
          <w:tcPr>
            <w:tcW w:w="1022" w:type="pct"/>
          </w:tcPr>
          <w:p w14:paraId="4F494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*ĐỘC GIẢ</w:t>
            </w:r>
          </w:p>
          <w:p w14:paraId="6FE1B4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T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ìm sách theo nhiều tiêu chí khác nhau như tên loại sách, tên sách, tên tác giả, hoặc theo từ khóa.</w:t>
            </w:r>
          </w:p>
        </w:tc>
        <w:tc>
          <w:tcPr>
            <w:tcW w:w="851" w:type="pct"/>
          </w:tcPr>
          <w:p w14:paraId="32D065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0A6B37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675779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ĐIỆN TỬ</w:t>
            </w:r>
          </w:p>
        </w:tc>
        <w:tc>
          <w:tcPr>
            <w:tcW w:w="820" w:type="pct"/>
          </w:tcPr>
          <w:p w14:paraId="44CD61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E7E7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24E4FE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1.2.2</w:t>
            </w:r>
          </w:p>
        </w:tc>
        <w:tc>
          <w:tcPr>
            <w:tcW w:w="813" w:type="pct"/>
          </w:tcPr>
          <w:p w14:paraId="4C71BF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Truy cập sách điện tử</w:t>
            </w:r>
          </w:p>
        </w:tc>
        <w:tc>
          <w:tcPr>
            <w:tcW w:w="1022" w:type="pct"/>
          </w:tcPr>
          <w:p w14:paraId="74E0EA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*ĐỘC GIẢ</w:t>
            </w:r>
          </w:p>
          <w:p w14:paraId="788750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Đ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ọc online</w:t>
            </w:r>
          </w:p>
        </w:tc>
        <w:tc>
          <w:tcPr>
            <w:tcW w:w="851" w:type="pct"/>
          </w:tcPr>
          <w:p w14:paraId="48F498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07BF62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ĐIỆN TỬ</w:t>
            </w:r>
          </w:p>
        </w:tc>
        <w:tc>
          <w:tcPr>
            <w:tcW w:w="820" w:type="pct"/>
          </w:tcPr>
          <w:p w14:paraId="31DD1C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18C28E75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sách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08E6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305D88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25D1F2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26DC53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42AA41D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2512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60057B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3CF5CD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2E2442F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782386C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342C39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79DE18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CẬP NHẬT</w:t>
            </w:r>
          </w:p>
        </w:tc>
      </w:tr>
      <w:tr w14:paraId="72C8B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008074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1.3.1</w:t>
            </w:r>
          </w:p>
        </w:tc>
        <w:tc>
          <w:tcPr>
            <w:tcW w:w="813" w:type="pct"/>
          </w:tcPr>
          <w:p w14:paraId="030FB7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Thêm mới sách</w:t>
            </w:r>
          </w:p>
        </w:tc>
        <w:tc>
          <w:tcPr>
            <w:tcW w:w="1022" w:type="pct"/>
          </w:tcPr>
          <w:p w14:paraId="64A120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3D95CC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Thêm thông tin sách in, sách điện tử</w:t>
            </w:r>
          </w:p>
        </w:tc>
        <w:tc>
          <w:tcPr>
            <w:tcW w:w="851" w:type="pct"/>
          </w:tcPr>
          <w:p w14:paraId="2C8FC7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0AEBC7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076F85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3B6B13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*DANH MỤC SÁCH ĐIỆN TỬ </w:t>
            </w:r>
          </w:p>
        </w:tc>
      </w:tr>
      <w:tr w14:paraId="1E1F2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2CA654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1.3.2</w:t>
            </w:r>
          </w:p>
        </w:tc>
        <w:tc>
          <w:tcPr>
            <w:tcW w:w="813" w:type="pct"/>
          </w:tcPr>
          <w:p w14:paraId="4843E5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Cập nhật thông tin sách</w:t>
            </w:r>
          </w:p>
        </w:tc>
        <w:tc>
          <w:tcPr>
            <w:tcW w:w="1022" w:type="pct"/>
          </w:tcPr>
          <w:p w14:paraId="5646A0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4F4241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Cập nhật thông tin sách in, sách điện tử</w:t>
            </w:r>
          </w:p>
        </w:tc>
        <w:tc>
          <w:tcPr>
            <w:tcW w:w="851" w:type="pct"/>
          </w:tcPr>
          <w:p w14:paraId="22BFEB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0CCECB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1FDF1B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*DANH MỤC SÁCH ĐIỆN TỬ </w:t>
            </w:r>
          </w:p>
        </w:tc>
        <w:tc>
          <w:tcPr>
            <w:tcW w:w="820" w:type="pct"/>
          </w:tcPr>
          <w:p w14:paraId="50D78E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7D4360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*DANH MỤC SÁCH ĐIỆN TỬ </w:t>
            </w:r>
          </w:p>
        </w:tc>
      </w:tr>
      <w:tr w14:paraId="2001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5B23AD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1.3.3</w:t>
            </w:r>
          </w:p>
        </w:tc>
        <w:tc>
          <w:tcPr>
            <w:tcW w:w="813" w:type="pct"/>
          </w:tcPr>
          <w:p w14:paraId="598E22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Phân loại sách</w:t>
            </w:r>
          </w:p>
        </w:tc>
        <w:tc>
          <w:tcPr>
            <w:tcW w:w="1022" w:type="pct"/>
          </w:tcPr>
          <w:p w14:paraId="6294FC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2049E1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- Phân loại sách như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sách kinh tế, sách tin học</w:t>
            </w:r>
          </w:p>
        </w:tc>
        <w:tc>
          <w:tcPr>
            <w:tcW w:w="851" w:type="pct"/>
          </w:tcPr>
          <w:p w14:paraId="6A5BB6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5A66D5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4770B3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ĐIỆN TỬ</w:t>
            </w:r>
          </w:p>
        </w:tc>
        <w:tc>
          <w:tcPr>
            <w:tcW w:w="820" w:type="pct"/>
          </w:tcPr>
          <w:p w14:paraId="596F15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4F99CB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ĐIỆN TỬ</w:t>
            </w:r>
          </w:p>
        </w:tc>
      </w:tr>
      <w:tr w14:paraId="0623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4CC428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1.3.4</w:t>
            </w:r>
          </w:p>
        </w:tc>
        <w:tc>
          <w:tcPr>
            <w:tcW w:w="813" w:type="pct"/>
          </w:tcPr>
          <w:p w14:paraId="6DD308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số lượng sách</w:t>
            </w:r>
          </w:p>
        </w:tc>
        <w:tc>
          <w:tcPr>
            <w:tcW w:w="1022" w:type="pct"/>
          </w:tcPr>
          <w:p w14:paraId="4554FD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48FBED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Quản lý số lượng bản in</w:t>
            </w:r>
          </w:p>
        </w:tc>
        <w:tc>
          <w:tcPr>
            <w:tcW w:w="851" w:type="pct"/>
          </w:tcPr>
          <w:p w14:paraId="0473D0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5FD336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*DANH MỤC SÁCH IN </w:t>
            </w:r>
          </w:p>
        </w:tc>
        <w:tc>
          <w:tcPr>
            <w:tcW w:w="820" w:type="pct"/>
          </w:tcPr>
          <w:p w14:paraId="028C9A8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*DANH MỤC SÁCH IN </w:t>
            </w:r>
          </w:p>
        </w:tc>
      </w:tr>
    </w:tbl>
    <w:p w14:paraId="228B3997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Quản lý mượn - trả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0239A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4B050F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1F1C58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11050C4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074AD4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2A41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7217D3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4BAF83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473C62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72ED26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27CE42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796EC1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CẬP NHẬT</w:t>
            </w:r>
          </w:p>
        </w:tc>
      </w:tr>
      <w:tr w14:paraId="35377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7ABE71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1.4.1</w:t>
            </w:r>
          </w:p>
        </w:tc>
        <w:tc>
          <w:tcPr>
            <w:tcW w:w="813" w:type="pct"/>
          </w:tcPr>
          <w:p w14:paraId="15B444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Đăng ký mượn sách</w:t>
            </w:r>
          </w:p>
        </w:tc>
        <w:tc>
          <w:tcPr>
            <w:tcW w:w="1022" w:type="pct"/>
          </w:tcPr>
          <w:p w14:paraId="09A37C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*ĐỘC GIẢ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 Đăng ký mượn sách, bao gồm các thông tin Mã sách, tên sách, tác giả, ngày mượn, ngày trả.</w:t>
            </w:r>
          </w:p>
        </w:tc>
        <w:tc>
          <w:tcPr>
            <w:tcW w:w="851" w:type="pct"/>
          </w:tcPr>
          <w:p w14:paraId="50E356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69183D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</w:tcPr>
          <w:p w14:paraId="5E19C8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14:paraId="7BDB6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10EA77D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1.4.2</w:t>
            </w:r>
          </w:p>
        </w:tc>
        <w:tc>
          <w:tcPr>
            <w:tcW w:w="813" w:type="pct"/>
          </w:tcPr>
          <w:p w14:paraId="621BE9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mượn sách</w:t>
            </w:r>
          </w:p>
        </w:tc>
        <w:tc>
          <w:tcPr>
            <w:tcW w:w="1022" w:type="pct"/>
          </w:tcPr>
          <w:p w14:paraId="1769EC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20CBE9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Cho mượn sách khi đăng ký mượn sách thành công.</w:t>
            </w:r>
          </w:p>
        </w:tc>
        <w:tc>
          <w:tcPr>
            <w:tcW w:w="851" w:type="pct"/>
          </w:tcPr>
          <w:p w14:paraId="053E9C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7D3B4E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5002AD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07E955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Cập nhật số lượng bản sách còn lại</w:t>
            </w:r>
          </w:p>
        </w:tc>
      </w:tr>
      <w:tr w14:paraId="19407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547388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1.4.3</w:t>
            </w:r>
          </w:p>
        </w:tc>
        <w:tc>
          <w:tcPr>
            <w:tcW w:w="813" w:type="pct"/>
          </w:tcPr>
          <w:p w14:paraId="229453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trả sách</w:t>
            </w:r>
          </w:p>
        </w:tc>
        <w:tc>
          <w:tcPr>
            <w:tcW w:w="1022" w:type="pct"/>
          </w:tcPr>
          <w:p w14:paraId="74B739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*ĐỘC GIẢ</w:t>
            </w:r>
          </w:p>
          <w:p w14:paraId="2927CD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Trả sách khi đến hạn</w:t>
            </w:r>
          </w:p>
        </w:tc>
        <w:tc>
          <w:tcPr>
            <w:tcW w:w="851" w:type="pct"/>
          </w:tcPr>
          <w:p w14:paraId="29AE3A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1FFE8C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450F80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  <w:p w14:paraId="6273DA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Tăng số lượng sách còn lại.</w:t>
            </w:r>
          </w:p>
        </w:tc>
      </w:tr>
      <w:tr w14:paraId="248F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768D2A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1.4.4</w:t>
            </w:r>
          </w:p>
        </w:tc>
        <w:tc>
          <w:tcPr>
            <w:tcW w:w="813" w:type="pct"/>
          </w:tcPr>
          <w:p w14:paraId="1B96DD7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Xử lý phạt trễ hạn</w:t>
            </w:r>
          </w:p>
        </w:tc>
        <w:tc>
          <w:tcPr>
            <w:tcW w:w="1022" w:type="pct"/>
          </w:tcPr>
          <w:p w14:paraId="72F883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2010FF0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Phạt độc giả khi trả quá hạn.</w:t>
            </w:r>
          </w:p>
        </w:tc>
        <w:tc>
          <w:tcPr>
            <w:tcW w:w="851" w:type="pct"/>
          </w:tcPr>
          <w:p w14:paraId="31662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*ĐỘC GIẢ</w:t>
            </w:r>
          </w:p>
          <w:p w14:paraId="5EBB94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ếu số ngày trễ hạn &lt;7 ngày thì phạt </w:t>
            </w:r>
          </w:p>
          <w:p w14:paraId="60B8BA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5% đơn giá sách. </w:t>
            </w:r>
          </w:p>
          <w:p w14:paraId="0C36E1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Nếu từ 7 ngày đến 15 ngày thì phạt 10% giá sách.</w:t>
            </w:r>
          </w:p>
          <w:p w14:paraId="340495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- Nếu trên15 ngày thì </w:t>
            </w:r>
          </w:p>
          <w:p w14:paraId="5B8044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phạt 20% giá sách.</w:t>
            </w:r>
          </w:p>
        </w:tc>
        <w:tc>
          <w:tcPr>
            <w:tcW w:w="820" w:type="pct"/>
          </w:tcPr>
          <w:p w14:paraId="1667338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20" w:type="pct"/>
          </w:tcPr>
          <w:p w14:paraId="05353D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2B4F00A6">
      <w:pPr>
        <w:pStyle w:val="3"/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Thống kê / Báo cáo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4F60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17EF5E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2CF6EA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6CF72C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37BD94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28BC4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512772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26290A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0428445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456F19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0F75CA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4C804B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CẬP NHẬT</w:t>
            </w:r>
          </w:p>
        </w:tc>
      </w:tr>
      <w:tr w14:paraId="1C19B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672" w:type="pct"/>
            <w:vAlign w:val="center"/>
          </w:tcPr>
          <w:p w14:paraId="35DDF2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1.5.1</w:t>
            </w:r>
          </w:p>
        </w:tc>
        <w:tc>
          <w:tcPr>
            <w:tcW w:w="813" w:type="pct"/>
            <w:vAlign w:val="center"/>
          </w:tcPr>
          <w:p w14:paraId="5DE09A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số sách đã cho mượn</w:t>
            </w:r>
          </w:p>
        </w:tc>
        <w:tc>
          <w:tcPr>
            <w:tcW w:w="1022" w:type="pct"/>
            <w:vAlign w:val="center"/>
          </w:tcPr>
          <w:p w14:paraId="77D3E6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426D6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29C7AB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297C13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  <w:vAlign w:val="center"/>
          </w:tcPr>
          <w:p w14:paraId="0B94AC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1D34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  <w:vAlign w:val="center"/>
          </w:tcPr>
          <w:p w14:paraId="73D4C7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1.5.2</w:t>
            </w:r>
          </w:p>
        </w:tc>
        <w:tc>
          <w:tcPr>
            <w:tcW w:w="813" w:type="pct"/>
            <w:vAlign w:val="center"/>
          </w:tcPr>
          <w:p w14:paraId="2142ED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số sách còn trong kho</w:t>
            </w:r>
          </w:p>
        </w:tc>
        <w:tc>
          <w:tcPr>
            <w:tcW w:w="1022" w:type="pct"/>
            <w:vAlign w:val="center"/>
          </w:tcPr>
          <w:p w14:paraId="76246C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2F43AA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4817D4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3CB09F9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  <w:vAlign w:val="center"/>
          </w:tcPr>
          <w:p w14:paraId="764A2C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71813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  <w:vAlign w:val="center"/>
          </w:tcPr>
          <w:p w14:paraId="26F166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1.5.3</w:t>
            </w:r>
          </w:p>
        </w:tc>
        <w:tc>
          <w:tcPr>
            <w:tcW w:w="813" w:type="pct"/>
            <w:vAlign w:val="center"/>
          </w:tcPr>
          <w:p w14:paraId="0B0D5D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số lần truy cập</w:t>
            </w:r>
          </w:p>
        </w:tc>
        <w:tc>
          <w:tcPr>
            <w:tcW w:w="1022" w:type="pct"/>
            <w:vAlign w:val="center"/>
          </w:tcPr>
          <w:p w14:paraId="4050C1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4FC6FD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76D860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038065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*DANH MỤC SÁCH ĐIỆN TỬ </w:t>
            </w:r>
          </w:p>
          <w:p w14:paraId="2FD4C0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*TÀI KHOẢN NGƯỜI DÙNG</w:t>
            </w:r>
          </w:p>
          <w:p w14:paraId="22C563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Thống kê số lượt truy cập dựa trên tài khoản</w:t>
            </w:r>
          </w:p>
        </w:tc>
        <w:tc>
          <w:tcPr>
            <w:tcW w:w="820" w:type="pct"/>
            <w:vAlign w:val="center"/>
          </w:tcPr>
          <w:p w14:paraId="6A23FA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279A1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  <w:vAlign w:val="center"/>
          </w:tcPr>
          <w:p w14:paraId="1F2895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1.5.4</w:t>
            </w:r>
          </w:p>
        </w:tc>
        <w:tc>
          <w:tcPr>
            <w:tcW w:w="813" w:type="pct"/>
            <w:vAlign w:val="center"/>
          </w:tcPr>
          <w:p w14:paraId="08BEEB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giá sách</w:t>
            </w:r>
          </w:p>
        </w:tc>
        <w:tc>
          <w:tcPr>
            <w:tcW w:w="1022" w:type="pct"/>
            <w:vAlign w:val="center"/>
          </w:tcPr>
          <w:p w14:paraId="6FB4F6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  <w:vAlign w:val="center"/>
          </w:tcPr>
          <w:p w14:paraId="5EBB5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72A488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  <w:vAlign w:val="center"/>
          </w:tcPr>
          <w:p w14:paraId="7F18DD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*DANH MỤC SÁCH IN</w:t>
            </w:r>
          </w:p>
        </w:tc>
        <w:tc>
          <w:tcPr>
            <w:tcW w:w="820" w:type="pct"/>
            <w:vAlign w:val="center"/>
          </w:tcPr>
          <w:p w14:paraId="6A56C0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77DFED2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MỨC 1 -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MỨC ĐỈNH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150"/>
        <w:gridCol w:w="1791"/>
        <w:gridCol w:w="1725"/>
        <w:gridCol w:w="1725"/>
      </w:tblGrid>
      <w:tr w14:paraId="7A33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69EA64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4792E1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TÊN Ô XỬ LÝ</w:t>
            </w:r>
          </w:p>
        </w:tc>
        <w:tc>
          <w:tcPr>
            <w:tcW w:w="1873" w:type="pct"/>
            <w:gridSpan w:val="2"/>
            <w:vAlign w:val="center"/>
          </w:tcPr>
          <w:p w14:paraId="23F3D4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640" w:type="pct"/>
            <w:gridSpan w:val="2"/>
            <w:vAlign w:val="center"/>
          </w:tcPr>
          <w:p w14:paraId="08D418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1BD36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2841EE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765E15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22" w:type="pct"/>
            <w:shd w:val="clear" w:color="auto" w:fill="auto"/>
            <w:vAlign w:val="center"/>
          </w:tcPr>
          <w:p w14:paraId="73716B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851" w:type="pct"/>
            <w:shd w:val="clear" w:color="auto" w:fill="auto"/>
            <w:vAlign w:val="center"/>
          </w:tcPr>
          <w:p w14:paraId="77383F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ĐÍCH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582376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TRUY XUẤT</w:t>
            </w:r>
          </w:p>
        </w:tc>
        <w:tc>
          <w:tcPr>
            <w:tcW w:w="820" w:type="pct"/>
            <w:shd w:val="clear" w:color="auto" w:fill="auto"/>
            <w:vAlign w:val="center"/>
          </w:tcPr>
          <w:p w14:paraId="116641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CẬP NHẬT</w:t>
            </w:r>
          </w:p>
        </w:tc>
      </w:tr>
      <w:tr w14:paraId="4DF4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784A5C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813" w:type="pct"/>
          </w:tcPr>
          <w:p w14:paraId="24DCB5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tài khoản</w:t>
            </w:r>
          </w:p>
        </w:tc>
        <w:tc>
          <w:tcPr>
            <w:tcW w:w="1022" w:type="pct"/>
          </w:tcPr>
          <w:p w14:paraId="235E769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*ĐỘC GIẢ</w:t>
            </w:r>
          </w:p>
          <w:p w14:paraId="2A702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- Mã tài khoản chính là Mã </w:t>
            </w:r>
          </w:p>
          <w:p w14:paraId="289FCA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giảng viên hoặc Mã sinh viên.</w:t>
            </w:r>
          </w:p>
        </w:tc>
        <w:tc>
          <w:tcPr>
            <w:tcW w:w="851" w:type="pct"/>
          </w:tcPr>
          <w:p w14:paraId="5A4F15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5A9F26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*TÀI KHOẢN NGƯỜI DÙNG</w:t>
            </w:r>
          </w:p>
          <w:p w14:paraId="7381AB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- Truy xuất vào Data Store để cho phép đăng nhập.</w:t>
            </w:r>
          </w:p>
        </w:tc>
        <w:tc>
          <w:tcPr>
            <w:tcW w:w="820" w:type="pct"/>
          </w:tcPr>
          <w:p w14:paraId="3AF2CC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*TÀI KHOẢN NGƯỜI DÙNG</w:t>
            </w:r>
          </w:p>
          <w:p w14:paraId="09C8C5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- Tài khoản mới của độc giả.</w:t>
            </w:r>
          </w:p>
        </w:tc>
      </w:tr>
      <w:tr w14:paraId="2E6E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651013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813" w:type="pct"/>
          </w:tcPr>
          <w:p w14:paraId="591A30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tìm kiếm</w:t>
            </w:r>
          </w:p>
        </w:tc>
        <w:tc>
          <w:tcPr>
            <w:tcW w:w="1022" w:type="pct"/>
          </w:tcPr>
          <w:p w14:paraId="039B59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*ĐỘC GIẢ</w:t>
            </w:r>
          </w:p>
          <w:p w14:paraId="15CCF7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- Tìm sách theo nhiều tiêu chí khác nhau như tên loại sách, tên sách, tên tác giả, hoặc theo từ khóa.</w:t>
            </w:r>
          </w:p>
          <w:p w14:paraId="424CD1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- Đọc online</w:t>
            </w:r>
          </w:p>
        </w:tc>
        <w:tc>
          <w:tcPr>
            <w:tcW w:w="851" w:type="pct"/>
          </w:tcPr>
          <w:p w14:paraId="7BAC71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3C299F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MỤC SÁCH IN</w:t>
            </w:r>
          </w:p>
          <w:p w14:paraId="0B3DE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MỤC SÁCH ĐIỆN TỬ</w:t>
            </w:r>
          </w:p>
        </w:tc>
        <w:tc>
          <w:tcPr>
            <w:tcW w:w="820" w:type="pct"/>
          </w:tcPr>
          <w:p w14:paraId="4CBEAFB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  <w:tr w14:paraId="6052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59D6E4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813" w:type="pct"/>
          </w:tcPr>
          <w:p w14:paraId="414BF0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sách</w:t>
            </w:r>
          </w:p>
        </w:tc>
        <w:tc>
          <w:tcPr>
            <w:tcW w:w="1022" w:type="pct"/>
          </w:tcPr>
          <w:p w14:paraId="172964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*THỦ THƯ</w:t>
            </w:r>
          </w:p>
          <w:p w14:paraId="56801D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Thêm thông tin sách in, sách điện tử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.</w:t>
            </w:r>
          </w:p>
          <w:p w14:paraId="67D98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Cập nhật thông tin sách in, sách điện tử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.</w:t>
            </w:r>
          </w:p>
          <w:p w14:paraId="362381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Phân loại sách như sách kinh tế, sách tin học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.</w:t>
            </w:r>
          </w:p>
          <w:p w14:paraId="370F34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Quản lý số lượng bản in</w:t>
            </w:r>
          </w:p>
        </w:tc>
        <w:tc>
          <w:tcPr>
            <w:tcW w:w="851" w:type="pct"/>
          </w:tcPr>
          <w:p w14:paraId="123D57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20" w:type="pct"/>
          </w:tcPr>
          <w:p w14:paraId="4B0D50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MỤC SÁCH IN</w:t>
            </w:r>
          </w:p>
          <w:p w14:paraId="1E5762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MỤC SÁCH ĐIỆN TỬ</w:t>
            </w:r>
          </w:p>
        </w:tc>
        <w:tc>
          <w:tcPr>
            <w:tcW w:w="820" w:type="pct"/>
          </w:tcPr>
          <w:p w14:paraId="04F827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MỤC SÁCH IN</w:t>
            </w:r>
          </w:p>
          <w:p w14:paraId="1D4EDD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MỤC SÁCH ĐIỆN TỬ</w:t>
            </w:r>
          </w:p>
        </w:tc>
      </w:tr>
      <w:tr w14:paraId="49F3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5" w:hRule="atLeast"/>
        </w:trPr>
        <w:tc>
          <w:tcPr>
            <w:tcW w:w="672" w:type="pct"/>
          </w:tcPr>
          <w:p w14:paraId="4252EC1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813" w:type="pct"/>
          </w:tcPr>
          <w:p w14:paraId="40F5AB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Quản lý mượn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trả</w:t>
            </w:r>
          </w:p>
        </w:tc>
        <w:tc>
          <w:tcPr>
            <w:tcW w:w="1022" w:type="pct"/>
          </w:tcPr>
          <w:p w14:paraId="2B85FA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*ĐỘC GIẢ</w:t>
            </w:r>
          </w:p>
          <w:p w14:paraId="38E98B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-  Đăng ký mượn sách, bao gồm các thông tin Mã sách, tên </w:t>
            </w:r>
          </w:p>
          <w:p w14:paraId="2E91AB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sách, tác giả, ngày mượn, ngày trả.</w:t>
            </w:r>
          </w:p>
          <w:p w14:paraId="7D9236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Trả sách khi đến hạn</w:t>
            </w:r>
          </w:p>
          <w:p w14:paraId="79D062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*THỦ THƯ</w:t>
            </w:r>
          </w:p>
          <w:p w14:paraId="348AF5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Cho mượn sách khi đăng ký mượn sách thành công.</w:t>
            </w:r>
          </w:p>
          <w:p w14:paraId="33D1D7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Phạt độc giả khi trả quá hạn.</w:t>
            </w:r>
          </w:p>
        </w:tc>
        <w:tc>
          <w:tcPr>
            <w:tcW w:w="851" w:type="pct"/>
          </w:tcPr>
          <w:p w14:paraId="5620FA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*ĐỘC GIẢ</w:t>
            </w:r>
          </w:p>
          <w:p w14:paraId="5FC38D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- Nếu số ngày trễ hạn &lt;7 ngày thì phạt </w:t>
            </w:r>
          </w:p>
          <w:p w14:paraId="1013CF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5% đơn giá sách. </w:t>
            </w:r>
          </w:p>
          <w:p w14:paraId="12EF2E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Nếu từ 7 ngày đến 15 ngày thì phạt 10% giá sách.</w:t>
            </w:r>
          </w:p>
          <w:p w14:paraId="769A3D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- Nếu trên15 ngày thì </w:t>
            </w:r>
          </w:p>
          <w:p w14:paraId="5492783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phạt 20% giá sách.</w:t>
            </w:r>
          </w:p>
        </w:tc>
        <w:tc>
          <w:tcPr>
            <w:tcW w:w="820" w:type="pct"/>
          </w:tcPr>
          <w:p w14:paraId="278824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DANH MỤC SÁCH IN</w:t>
            </w:r>
          </w:p>
        </w:tc>
        <w:tc>
          <w:tcPr>
            <w:tcW w:w="820" w:type="pct"/>
          </w:tcPr>
          <w:p w14:paraId="7C0F20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*DANH MỤC SÁCH IN</w:t>
            </w:r>
          </w:p>
          <w:p w14:paraId="7EDEB0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Cập nhật số lượng bản sách còn lại</w:t>
            </w:r>
          </w:p>
          <w:p w14:paraId="5AEA47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Tăng số lượng sách còn lại.</w:t>
            </w:r>
          </w:p>
        </w:tc>
      </w:tr>
      <w:tr w14:paraId="3F4D0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3BB582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1.5</w:t>
            </w:r>
          </w:p>
        </w:tc>
        <w:tc>
          <w:tcPr>
            <w:tcW w:w="813" w:type="pct"/>
          </w:tcPr>
          <w:p w14:paraId="1B2D4F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Thống kê - Báo cáo</w:t>
            </w:r>
          </w:p>
        </w:tc>
        <w:tc>
          <w:tcPr>
            <w:tcW w:w="1022" w:type="pct"/>
          </w:tcPr>
          <w:p w14:paraId="7702D3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pct"/>
          </w:tcPr>
          <w:p w14:paraId="6D098C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*THỦ THƯ</w:t>
            </w:r>
          </w:p>
          <w:p w14:paraId="2F9517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- Xem thống kê</w:t>
            </w:r>
          </w:p>
        </w:tc>
        <w:tc>
          <w:tcPr>
            <w:tcW w:w="820" w:type="pct"/>
          </w:tcPr>
          <w:p w14:paraId="29C296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*DANH MỤC SÁCH IN</w:t>
            </w:r>
          </w:p>
          <w:p w14:paraId="7D20458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*DANH MỤC SÁCH ĐIỆN TỬ </w:t>
            </w:r>
          </w:p>
          <w:p w14:paraId="3276D3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*TÀI KHOẢN NGƯỜI DÙNG</w:t>
            </w:r>
          </w:p>
          <w:p w14:paraId="57B01A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Thống kê số lượt truy cập dựa trên tài khoản</w:t>
            </w:r>
          </w:p>
        </w:tc>
        <w:tc>
          <w:tcPr>
            <w:tcW w:w="820" w:type="pct"/>
          </w:tcPr>
          <w:p w14:paraId="0D7EC60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0F0553C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MỨC 0 -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MỨC </w:t>
      </w:r>
      <w:r>
        <w:rPr>
          <w:rFonts w:hint="default" w:ascii="Times New Roman" w:hAnsi="Times New Roman" w:cs="Times New Roman"/>
          <w:sz w:val="26"/>
          <w:szCs w:val="26"/>
        </w:rPr>
        <w:t>NGỮ CẢNH</w:t>
      </w:r>
    </w:p>
    <w:tbl>
      <w:tblPr>
        <w:tblStyle w:val="111"/>
        <w:tblW w:w="5465" w:type="pct"/>
        <w:tblInd w:w="-8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711"/>
        <w:gridCol w:w="2846"/>
        <w:gridCol w:w="2189"/>
        <w:gridCol w:w="1213"/>
        <w:gridCol w:w="1143"/>
      </w:tblGrid>
      <w:tr w14:paraId="0D99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restart"/>
            <w:vAlign w:val="center"/>
          </w:tcPr>
          <w:p w14:paraId="270DB3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Ô XỬ LÝ</w:t>
            </w:r>
          </w:p>
        </w:tc>
        <w:tc>
          <w:tcPr>
            <w:tcW w:w="813" w:type="pct"/>
            <w:vMerge w:val="restart"/>
            <w:vAlign w:val="center"/>
          </w:tcPr>
          <w:p w14:paraId="43BC81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TÊN Ô XỬ LÝ</w:t>
            </w:r>
          </w:p>
        </w:tc>
        <w:tc>
          <w:tcPr>
            <w:tcW w:w="2393" w:type="pct"/>
            <w:gridSpan w:val="2"/>
            <w:vAlign w:val="center"/>
          </w:tcPr>
          <w:p w14:paraId="084DF5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1120" w:type="pct"/>
            <w:gridSpan w:val="2"/>
            <w:vAlign w:val="center"/>
          </w:tcPr>
          <w:p w14:paraId="5262D5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KHO DỮ LIỆU</w:t>
            </w:r>
          </w:p>
        </w:tc>
      </w:tr>
      <w:tr w14:paraId="5D11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72" w:type="pct"/>
            <w:vMerge w:val="continue"/>
            <w:vAlign w:val="center"/>
          </w:tcPr>
          <w:p w14:paraId="3B5B8F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13" w:type="pct"/>
            <w:vMerge w:val="continue"/>
            <w:vAlign w:val="center"/>
          </w:tcPr>
          <w:p w14:paraId="0A56D99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53" w:type="pct"/>
            <w:shd w:val="clear" w:color="auto" w:fill="auto"/>
            <w:vAlign w:val="center"/>
          </w:tcPr>
          <w:p w14:paraId="022672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1040" w:type="pct"/>
            <w:shd w:val="clear" w:color="auto" w:fill="auto"/>
            <w:vAlign w:val="center"/>
          </w:tcPr>
          <w:p w14:paraId="25F03C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ĐÍCH</w:t>
            </w:r>
          </w:p>
        </w:tc>
        <w:tc>
          <w:tcPr>
            <w:tcW w:w="576" w:type="pct"/>
            <w:shd w:val="clear" w:color="auto" w:fill="auto"/>
            <w:vAlign w:val="center"/>
          </w:tcPr>
          <w:p w14:paraId="56B92F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TRUY XUẤT</w:t>
            </w:r>
          </w:p>
        </w:tc>
        <w:tc>
          <w:tcPr>
            <w:tcW w:w="543" w:type="pct"/>
            <w:shd w:val="clear" w:color="auto" w:fill="auto"/>
            <w:vAlign w:val="center"/>
          </w:tcPr>
          <w:p w14:paraId="464A68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jc w:val="center"/>
              <w:textAlignment w:val="auto"/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CẬP NHẬT</w:t>
            </w:r>
          </w:p>
        </w:tc>
      </w:tr>
      <w:tr w14:paraId="598EB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" w:type="pct"/>
          </w:tcPr>
          <w:p w14:paraId="6113F0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813" w:type="pct"/>
          </w:tcPr>
          <w:p w14:paraId="3840E7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Hệ thống quản lý thư viện</w:t>
            </w:r>
          </w:p>
        </w:tc>
        <w:tc>
          <w:tcPr>
            <w:tcW w:w="1353" w:type="pct"/>
          </w:tcPr>
          <w:p w14:paraId="4B7960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*ĐỘC GIẢ</w:t>
            </w:r>
          </w:p>
          <w:p w14:paraId="703466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Mã tài khoản chính là Mã giảng viên hoặc Mã sinh viên.</w:t>
            </w:r>
          </w:p>
          <w:p w14:paraId="37B6A0F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Tìm sách theo nhiều tiêu chí khác nhau như tên loại sách, tên sách, tên tác giả, hoặc theo từ khóa.</w:t>
            </w:r>
          </w:p>
          <w:p w14:paraId="4F9B2C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Đọc online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.</w:t>
            </w:r>
          </w:p>
          <w:p w14:paraId="27F83B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 Đăng ký mượn sách, bao gồm các thông tin Mã sách, tên sách, tác giả, ngày mượn, ngày trả.</w:t>
            </w:r>
          </w:p>
          <w:p w14:paraId="7BC1DF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Trả sách khi đến hạn</w:t>
            </w:r>
          </w:p>
          <w:p w14:paraId="3DC7C9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*THỦ THƯ</w:t>
            </w:r>
          </w:p>
          <w:p w14:paraId="3CAC73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Thêm thông tin sách in, sách điện tử.</w:t>
            </w:r>
          </w:p>
          <w:p w14:paraId="250B1B9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Cập nhật thông tin sách in, sách điện tử.</w:t>
            </w:r>
          </w:p>
          <w:p w14:paraId="59B9A5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Phân loại sách như sách kinh tế, sách tin học.</w:t>
            </w:r>
          </w:p>
          <w:p w14:paraId="286052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Quản lý số lượng bản in</w:t>
            </w:r>
            <w:r>
              <w:rPr>
                <w:rFonts w:hint="default" w:ascii="Times New Roman" w:hAnsi="Times New Roman"/>
                <w:sz w:val="26"/>
                <w:szCs w:val="26"/>
                <w:lang w:val="vi-VN"/>
              </w:rPr>
              <w:t>.</w:t>
            </w:r>
          </w:p>
          <w:p w14:paraId="467DE6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Cho mượn sách khi đăng ký mượn sách thành công.</w:t>
            </w:r>
          </w:p>
          <w:p w14:paraId="18C844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Phạt độc giả khi trả quá hạn.</w:t>
            </w:r>
          </w:p>
        </w:tc>
        <w:tc>
          <w:tcPr>
            <w:tcW w:w="1040" w:type="pct"/>
          </w:tcPr>
          <w:p w14:paraId="4F4B8A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*ĐỘC GIẢ</w:t>
            </w:r>
          </w:p>
          <w:p w14:paraId="330BBD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- Nếu số ngày trễ hạn &lt;7 ngày thì phạt </w:t>
            </w:r>
          </w:p>
          <w:p w14:paraId="2CCB3A5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5% đơn giá sách. </w:t>
            </w:r>
          </w:p>
          <w:p w14:paraId="2FEAF19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Nếu từ 7 ngày đến 15 ngày thì phạt 10% giá sách.</w:t>
            </w:r>
          </w:p>
          <w:p w14:paraId="0483FF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 xml:space="preserve">- Nếu trên15 ngày thì </w:t>
            </w:r>
          </w:p>
          <w:p w14:paraId="5D1088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phạt 20% giá sách.</w:t>
            </w:r>
          </w:p>
          <w:p w14:paraId="1AB217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*THỦ THƯ</w:t>
            </w:r>
          </w:p>
          <w:p w14:paraId="0E6152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/>
                <w:sz w:val="26"/>
                <w:szCs w:val="26"/>
              </w:rPr>
              <w:t>- Xem thống kê</w:t>
            </w:r>
          </w:p>
        </w:tc>
        <w:tc>
          <w:tcPr>
            <w:tcW w:w="576" w:type="pct"/>
          </w:tcPr>
          <w:p w14:paraId="1B652D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43" w:type="pct"/>
          </w:tcPr>
          <w:p w14:paraId="58AA09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6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</w:tr>
    </w:tbl>
    <w:p w14:paraId="176651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4BD73B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50BE5E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6FE792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29C37A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p w14:paraId="7DEFE9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6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</w:p>
    <w:sectPr>
      <w:pgSz w:w="12240" w:h="15840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939DE"/>
    <w:multiLevelType w:val="multilevel"/>
    <w:tmpl w:val="BCB939DE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277EFF"/>
    <w:rsid w:val="01773477"/>
    <w:rsid w:val="031E6A9D"/>
    <w:rsid w:val="03A66700"/>
    <w:rsid w:val="043B49ED"/>
    <w:rsid w:val="068C658C"/>
    <w:rsid w:val="0A710991"/>
    <w:rsid w:val="0A7F71FA"/>
    <w:rsid w:val="0CB50A66"/>
    <w:rsid w:val="0E263246"/>
    <w:rsid w:val="0F102E43"/>
    <w:rsid w:val="0F49084F"/>
    <w:rsid w:val="11B6439C"/>
    <w:rsid w:val="132C5202"/>
    <w:rsid w:val="13816E0B"/>
    <w:rsid w:val="140D3386"/>
    <w:rsid w:val="17556C03"/>
    <w:rsid w:val="18B21538"/>
    <w:rsid w:val="1DDB43A5"/>
    <w:rsid w:val="1EAF1C31"/>
    <w:rsid w:val="1EF117D0"/>
    <w:rsid w:val="1F936DDB"/>
    <w:rsid w:val="208E5ABE"/>
    <w:rsid w:val="22904D87"/>
    <w:rsid w:val="22D252FC"/>
    <w:rsid w:val="24467CAF"/>
    <w:rsid w:val="254642A3"/>
    <w:rsid w:val="256E2282"/>
    <w:rsid w:val="258A2DD8"/>
    <w:rsid w:val="25F10580"/>
    <w:rsid w:val="27BB513C"/>
    <w:rsid w:val="281F1D62"/>
    <w:rsid w:val="291D7302"/>
    <w:rsid w:val="2B2A0425"/>
    <w:rsid w:val="2B334C8C"/>
    <w:rsid w:val="2B3925DC"/>
    <w:rsid w:val="2BAA7627"/>
    <w:rsid w:val="2C9D7207"/>
    <w:rsid w:val="2EB91D16"/>
    <w:rsid w:val="2F144584"/>
    <w:rsid w:val="3036422A"/>
    <w:rsid w:val="30890978"/>
    <w:rsid w:val="30D1514D"/>
    <w:rsid w:val="319C6CC2"/>
    <w:rsid w:val="320C1E2D"/>
    <w:rsid w:val="320D6D63"/>
    <w:rsid w:val="32124D79"/>
    <w:rsid w:val="35221C02"/>
    <w:rsid w:val="37807ECD"/>
    <w:rsid w:val="383977BE"/>
    <w:rsid w:val="396824B5"/>
    <w:rsid w:val="3AEF774D"/>
    <w:rsid w:val="3BB30F9F"/>
    <w:rsid w:val="3C195118"/>
    <w:rsid w:val="3C6024C2"/>
    <w:rsid w:val="3E166DD3"/>
    <w:rsid w:val="3EBD4D5A"/>
    <w:rsid w:val="3F2F71E7"/>
    <w:rsid w:val="408C78E6"/>
    <w:rsid w:val="423179A5"/>
    <w:rsid w:val="42693A81"/>
    <w:rsid w:val="44AD2FB6"/>
    <w:rsid w:val="45C0145C"/>
    <w:rsid w:val="45EC1F7E"/>
    <w:rsid w:val="491B4309"/>
    <w:rsid w:val="49444D9A"/>
    <w:rsid w:val="495E12DA"/>
    <w:rsid w:val="497D1D38"/>
    <w:rsid w:val="49CD2F69"/>
    <w:rsid w:val="4A5452EC"/>
    <w:rsid w:val="4A8473B9"/>
    <w:rsid w:val="4C8C71C7"/>
    <w:rsid w:val="4D8B63E5"/>
    <w:rsid w:val="4D962288"/>
    <w:rsid w:val="51E81CD0"/>
    <w:rsid w:val="52895F09"/>
    <w:rsid w:val="54854BFB"/>
    <w:rsid w:val="569F33F4"/>
    <w:rsid w:val="57C94036"/>
    <w:rsid w:val="5951562D"/>
    <w:rsid w:val="59534B73"/>
    <w:rsid w:val="5E46632C"/>
    <w:rsid w:val="608307D9"/>
    <w:rsid w:val="61E16FA2"/>
    <w:rsid w:val="625A6C6C"/>
    <w:rsid w:val="629F3EDD"/>
    <w:rsid w:val="67FC063C"/>
    <w:rsid w:val="69444B80"/>
    <w:rsid w:val="69473457"/>
    <w:rsid w:val="6CA200F0"/>
    <w:rsid w:val="6CEC786A"/>
    <w:rsid w:val="6DE3381C"/>
    <w:rsid w:val="6F2F210F"/>
    <w:rsid w:val="719921EC"/>
    <w:rsid w:val="731D426D"/>
    <w:rsid w:val="73730A58"/>
    <w:rsid w:val="737B6FBD"/>
    <w:rsid w:val="740C281A"/>
    <w:rsid w:val="75E8550C"/>
    <w:rsid w:val="765353AD"/>
    <w:rsid w:val="76602757"/>
    <w:rsid w:val="78366976"/>
    <w:rsid w:val="79267A55"/>
    <w:rsid w:val="79E2353B"/>
    <w:rsid w:val="7C43006D"/>
    <w:rsid w:val="7C5C1516"/>
    <w:rsid w:val="7F40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 w:after="120" w:line="240" w:lineRule="auto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2025-05-06T16:14:00Z</dcterms:created>
  <dc:creator>Hương Nguyễn</dc:creator>
  <cp:lastModifiedBy>Hương Nguyễn</cp:lastModifiedBy>
  <dcterms:modified xsi:type="dcterms:W3CDTF">2025-10-18T08:40:46Z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D597B52F30ED4E59A87810D7D1C6C48B_12</vt:lpwstr>
  </property>
</Properties>
</file>